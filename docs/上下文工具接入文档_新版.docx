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EFC5F">
      <w:pPr>
        <w:jc w:val="center"/>
      </w:pPr>
      <w:r>
        <w:rPr>
          <w:rFonts w:eastAsia="微软雅黑"/>
          <w:b/>
          <w:color w:val="1F4E79"/>
          <w:sz w:val="40"/>
        </w:rPr>
        <w:t>Review Agent 上下文工具接入文档（重写版）</w:t>
      </w:r>
    </w:p>
    <w:p w14:paraId="6C816B27">
      <w:pPr>
        <w:jc w:val="center"/>
      </w:pPr>
      <w:r>
        <w:rPr>
          <w:rFonts w:eastAsia="微软雅黑"/>
          <w:b/>
          <w:color w:val="805800"/>
          <w:sz w:val="22"/>
        </w:rPr>
        <w:t>重点：必须接入接口、标准调用流程、参数/返回说明、任务反馈机制</w:t>
      </w:r>
    </w:p>
    <w:p w14:paraId="5C067457"/>
    <w:tbl>
      <w:tblPr>
        <w:tblStyle w:val="32"/>
        <w:tblW w:w="0" w:type="auto"/>
        <w:jc w:val="center"/>
        <w:tblBorders>
          <w:top w:val="single" w:color="5B9BD5" w:sz="12" w:space="0"/>
          <w:left w:val="single" w:color="5B9BD5" w:sz="12" w:space="0"/>
          <w:bottom w:val="single" w:color="5B9BD5" w:sz="12" w:space="0"/>
          <w:right w:val="single" w:color="5B9BD5" w:sz="12" w:space="0"/>
          <w:insideH w:val="single" w:color="5B9BD5" w:sz="12" w:space="0"/>
          <w:insideV w:val="single" w:color="5B9BD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3A986AE">
        <w:tblPrEx>
          <w:tblBorders>
            <w:top w:val="single" w:color="5B9BD5" w:sz="12" w:space="0"/>
            <w:left w:val="single" w:color="5B9BD5" w:sz="12" w:space="0"/>
            <w:bottom w:val="single" w:color="5B9BD5" w:sz="12" w:space="0"/>
            <w:right w:val="single" w:color="5B9BD5" w:sz="12" w:space="0"/>
            <w:insideH w:val="single" w:color="5B9BD5" w:sz="12" w:space="0"/>
            <w:insideV w:val="single" w:color="5B9BD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</w:tcPr>
          <w:p w14:paraId="64096A94">
            <w:pPr>
              <w:spacing w:after="40"/>
            </w:pPr>
            <w:r>
              <w:rPr>
                <w:rFonts w:eastAsia="微软雅黑"/>
                <w:b/>
                <w:sz w:val="21"/>
              </w:rPr>
              <w:t>核心定位</w:t>
            </w:r>
          </w:p>
          <w:p w14:paraId="138CD131">
            <w:pPr>
              <w:spacing w:after="20"/>
            </w:pPr>
            <w:r>
              <w:rPr>
                <w:rFonts w:eastAsia="微软雅黑"/>
                <w:sz w:val="19"/>
              </w:rPr>
              <w:t>上下文模块把仓库代码组织成可查询、可限制、可追踪的上下文服务，供下游 agent 执行仓库级代码评审。</w:t>
            </w:r>
          </w:p>
          <w:p w14:paraId="7167269F">
            <w:pPr>
              <w:spacing w:after="20"/>
            </w:pPr>
            <w:r>
              <w:rPr>
                <w:rFonts w:eastAsia="微软雅黑"/>
                <w:sz w:val="19"/>
              </w:rPr>
              <w:t>最终漏洞判断、报告生成、风险归档等内容由更下游评审系统处理；上下文模块重点负责任务生成、任务包、上下文工具、usage 自动记录和任务反馈。</w:t>
            </w:r>
          </w:p>
        </w:tc>
      </w:tr>
    </w:tbl>
    <w:p w14:paraId="2A813437"/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F04FAA4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6B9E963F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</w:t>
            </w:r>
            <w:bookmarkStart w:id="0" w:name="_GoBack"/>
            <w:bookmarkEnd w:id="0"/>
          </w:p>
          <w:p w14:paraId="61B33991">
            <w:pPr>
              <w:spacing w:after="20"/>
            </w:pPr>
            <w:r>
              <w:rPr>
                <w:rFonts w:eastAsia="微软雅黑"/>
                <w:sz w:val="19"/>
              </w:rPr>
              <w:t>review_dimension 固定使用：security / function_logic / coding_style / requirement_consistency。</w:t>
            </w:r>
          </w:p>
          <w:p w14:paraId="23D16F02">
            <w:pPr>
              <w:spacing w:after="20"/>
            </w:pPr>
            <w:r>
              <w:rPr>
                <w:rFonts w:eastAsia="微软雅黑"/>
                <w:sz w:val="19"/>
              </w:rPr>
              <w:t>接口文档、README、测试、Postman 示例应统一使用该枚举值，并与现有代码保持一致。</w:t>
            </w:r>
          </w:p>
        </w:tc>
      </w:tr>
    </w:tbl>
    <w:p w14:paraId="1D3217D6"/>
    <w:p w14:paraId="09A80457">
      <w:pPr>
        <w:pStyle w:val="3"/>
      </w:pPr>
      <w:r>
        <w:rPr>
          <w:rFonts w:eastAsia="微软雅黑"/>
        </w:rPr>
        <w:t>0. 快速理解：完整接入链路</w:t>
      </w:r>
    </w:p>
    <w:p w14:paraId="74CF9CF1">
      <w:pPr>
        <w:spacing w:after="80" w:line="276" w:lineRule="auto"/>
      </w:pPr>
      <w:r>
        <w:rPr>
          <w:rFonts w:eastAsia="微软雅黑"/>
          <w:sz w:val="21"/>
        </w:rPr>
        <w:t>下游 agent 获取任务之前，应先完成仓库索引构建。启动 context 服务只是让 API 可访问，真正的仓库摘要、review_tasks、任务包和 usage 记录都来自 /context/index 之后的索引结果。</w:t>
      </w:r>
    </w:p>
    <w:p w14:paraId="1CB9A5B9">
      <w:pPr>
        <w:pStyle w:val="14"/>
        <w:spacing w:after="40"/>
      </w:pPr>
      <w:r>
        <w:rPr>
          <w:rFonts w:eastAsia="微软雅黑"/>
          <w:sz w:val="20"/>
        </w:rPr>
        <w:t>启动 context 服务。</w:t>
      </w:r>
    </w:p>
    <w:p w14:paraId="387FDD88">
      <w:pPr>
        <w:pStyle w:val="14"/>
        <w:spacing w:after="40"/>
      </w:pPr>
      <w:r>
        <w:rPr>
          <w:rFonts w:eastAsia="微软雅黑"/>
          <w:sz w:val="20"/>
        </w:rPr>
        <w:t>调用 POST /context/index 构建仓库索引，生成 repo_summary 和 review_tasks。</w:t>
      </w:r>
    </w:p>
    <w:p w14:paraId="28E7B835">
      <w:pPr>
        <w:pStyle w:val="14"/>
        <w:spacing w:after="40"/>
      </w:pPr>
      <w:r>
        <w:rPr>
          <w:rFonts w:eastAsia="微软雅黑"/>
          <w:sz w:val="20"/>
        </w:rPr>
        <w:t>下游 agent 按自己的 review_dimension 调用 GET /context/tasks 查询任务。</w:t>
      </w:r>
    </w:p>
    <w:p w14:paraId="167B9F21">
      <w:pPr>
        <w:pStyle w:val="14"/>
        <w:spacing w:after="40"/>
      </w:pPr>
      <w:r>
        <w:rPr>
          <w:rFonts w:eastAsia="微软雅黑"/>
          <w:sz w:val="20"/>
        </w:rPr>
        <w:t>agent 从 tasks[].task_id 中读取任务 ID。</w:t>
      </w:r>
    </w:p>
    <w:p w14:paraId="024E9137">
      <w:pPr>
        <w:pStyle w:val="14"/>
        <w:spacing w:after="40"/>
      </w:pPr>
      <w:r>
        <w:rPr>
          <w:rFonts w:eastAsia="微软雅黑"/>
          <w:sz w:val="20"/>
        </w:rPr>
        <w:t>agent 调用 GET /context/task-package/{task_id}?repo_id={repo_id} 获取完整任务包。</w:t>
      </w:r>
    </w:p>
    <w:p w14:paraId="763428C2">
      <w:pPr>
        <w:pStyle w:val="14"/>
        <w:spacing w:after="40"/>
      </w:pPr>
      <w:r>
        <w:rPr>
          <w:rFonts w:eastAsia="微软雅黑"/>
          <w:sz w:val="20"/>
        </w:rPr>
        <w:t>agent 根据 initial_context、suggested_next_tool、available_tools 调用上下文工具。</w:t>
      </w:r>
    </w:p>
    <w:p w14:paraId="72D11B15">
      <w:pPr>
        <w:pStyle w:val="14"/>
        <w:spacing w:after="40"/>
      </w:pPr>
      <w:r>
        <w:rPr>
          <w:rFonts w:eastAsia="微软雅黑"/>
          <w:sz w:val="20"/>
        </w:rPr>
        <w:t>agent 调用 POST /context/task-feedback 反馈任务状态和上下文需求。</w:t>
      </w:r>
    </w:p>
    <w:tbl>
      <w:tblPr>
        <w:tblStyle w:val="32"/>
        <w:tblW w:w="0" w:type="auto"/>
        <w:jc w:val="center"/>
        <w:tblBorders>
          <w:top w:val="single" w:color="70AD47" w:sz="12" w:space="0"/>
          <w:left w:val="single" w:color="70AD47" w:sz="12" w:space="0"/>
          <w:bottom w:val="single" w:color="70AD47" w:sz="12" w:space="0"/>
          <w:right w:val="single" w:color="70AD47" w:sz="12" w:space="0"/>
          <w:insideH w:val="single" w:color="70AD47" w:sz="12" w:space="0"/>
          <w:insideV w:val="single" w:color="70AD47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B076344">
        <w:tblPrEx>
          <w:tblBorders>
            <w:top w:val="single" w:color="70AD47" w:sz="12" w:space="0"/>
            <w:left w:val="single" w:color="70AD47" w:sz="12" w:space="0"/>
            <w:bottom w:val="single" w:color="70AD47" w:sz="12" w:space="0"/>
            <w:right w:val="single" w:color="70AD47" w:sz="12" w:space="0"/>
            <w:insideH w:val="single" w:color="70AD47" w:sz="12" w:space="0"/>
            <w:insideV w:val="single" w:color="70AD47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2F0D9"/>
          </w:tcPr>
          <w:p w14:paraId="07CCD593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重点：启动服务后应先构建索引</w:t>
            </w:r>
          </w:p>
          <w:p w14:paraId="23924646">
            <w:pPr>
              <w:spacing w:after="20"/>
            </w:pPr>
            <w:r>
              <w:rPr>
                <w:rFonts w:eastAsia="微软雅黑"/>
                <w:sz w:val="19"/>
              </w:rPr>
              <w:t>启动服务只代表接口可访问；调用 POST /context/index 才会扫描仓库、解析 AST、写入 SQLite 并生成 review_tasks。</w:t>
            </w:r>
          </w:p>
          <w:p w14:paraId="39B30F1F">
            <w:pPr>
              <w:spacing w:after="20"/>
            </w:pPr>
            <w:r>
              <w:rPr>
                <w:rFonts w:eastAsia="微软雅黑"/>
                <w:sz w:val="19"/>
              </w:rPr>
              <w:t>repo_id 在 /context/index 时由调用方传入；task_id 来自 /context/index 返回的 review_tasks 或 /context/tasks 返回的 tasks。</w:t>
            </w:r>
          </w:p>
        </w:tc>
      </w:tr>
    </w:tbl>
    <w:p w14:paraId="588D9EA7"/>
    <w:p w14:paraId="625F7A0B">
      <w:pPr>
        <w:pStyle w:val="3"/>
      </w:pPr>
      <w:r>
        <w:rPr>
          <w:rFonts w:eastAsia="微软雅黑"/>
        </w:rPr>
        <w:t>1. ID 与枚举约定</w:t>
      </w:r>
    </w:p>
    <w:p w14:paraId="4DA501CF">
      <w:pPr>
        <w:pStyle w:val="4"/>
      </w:pPr>
      <w:r>
        <w:rPr>
          <w:rFonts w:eastAsia="微软雅黑"/>
        </w:rPr>
        <w:t>1.1 repo_id 说明</w:t>
      </w:r>
    </w:p>
    <w:p w14:paraId="6B7D6530">
      <w:pPr>
        <w:spacing w:after="80" w:line="276" w:lineRule="auto"/>
      </w:pPr>
      <w:r>
        <w:rPr>
          <w:rFonts w:eastAsia="微软雅黑"/>
          <w:sz w:val="21"/>
        </w:rPr>
        <w:t>repo_id 是一次仓库索引的统一标识，在调用 POST /context/index 时由调用方传入。context 模块使用该 repo_id 关联仓库摘要、任务列表、任务包、usage 记录和 task-feedback。</w:t>
      </w:r>
    </w:p>
    <w:p w14:paraId="6D356B66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/context/index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"repo_path": "tests/fixtures/sample_repo",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"db_path": ".demo_data/sample-repo.db"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p w14:paraId="11B77EE0">
      <w:pPr>
        <w:pStyle w:val="16"/>
        <w:spacing w:after="40"/>
      </w:pPr>
      <w:r>
        <w:rPr>
          <w:rFonts w:eastAsia="微软雅黑"/>
          <w:sz w:val="20"/>
        </w:rPr>
        <w:t>后续所有接口应继续使用同一个 repo_id。</w:t>
      </w:r>
    </w:p>
    <w:p w14:paraId="2447A098">
      <w:pPr>
        <w:pStyle w:val="16"/>
        <w:spacing w:after="40"/>
      </w:pPr>
      <w:r>
        <w:rPr>
          <w:rFonts w:eastAsia="微软雅黑"/>
          <w:sz w:val="20"/>
        </w:rPr>
        <w:t>下游 agent 使用上游传入或任务查询流程中的 repo_id。</w:t>
      </w:r>
    </w:p>
    <w:p w14:paraId="790C6D14">
      <w:pPr>
        <w:pStyle w:val="16"/>
        <w:spacing w:after="40"/>
      </w:pPr>
      <w:r>
        <w:rPr>
          <w:rFonts w:eastAsia="微软雅黑"/>
          <w:sz w:val="20"/>
        </w:rPr>
        <w:t>repo_id + task_id 共同定位一个评审任务。</w:t>
      </w:r>
    </w:p>
    <w:p w14:paraId="6A1D5B15">
      <w:pPr>
        <w:pStyle w:val="4"/>
      </w:pPr>
      <w:r>
        <w:rPr>
          <w:rFonts w:eastAsia="微软雅黑"/>
        </w:rPr>
        <w:t>1.2 task_id 说明</w:t>
      </w:r>
    </w:p>
    <w:p w14:paraId="516E7C8D">
      <w:pPr>
        <w:spacing w:after="80" w:line="276" w:lineRule="auto"/>
      </w:pPr>
      <w:r>
        <w:rPr>
          <w:rFonts w:eastAsia="微软雅黑"/>
          <w:sz w:val="21"/>
        </w:rPr>
        <w:t>task_id 是 context 模块在生成 review_tasks 时产生的任务标识。下游 agent 从 /context/index 返回的 review_tasks 或 /context/tasks 返回的 tasks 中读取 task_id。</w:t>
      </w:r>
    </w:p>
    <w:p w14:paraId="4BA8BE35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/context/tasks?repo_id=sample-repo&amp;review_dimension=security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返回：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"review_dimension": "security",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"tasks": [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{"task_id": "task_route_post_login", "task_type": "entrypoint_review"}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后续：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GET /context/task-package/task_route_post_login?repo_id=sample-repo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2563B7C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5DEA884B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重点：task_id 的来源</w:t>
            </w:r>
          </w:p>
          <w:p w14:paraId="1FDEE0B3">
            <w:pPr>
              <w:spacing w:after="20"/>
            </w:pPr>
            <w:r>
              <w:rPr>
                <w:rFonts w:eastAsia="微软雅黑"/>
                <w:sz w:val="19"/>
              </w:rPr>
              <w:t>下游 agent 应读取返回结果中的 tasks[].task_id，再用该 task_id 获取任务包、调用上下文工具、提交 task-feedback。</w:t>
            </w:r>
          </w:p>
        </w:tc>
      </w:tr>
    </w:tbl>
    <w:p w14:paraId="2781109B"/>
    <w:p w14:paraId="4C9F7E68">
      <w:pPr>
        <w:pStyle w:val="4"/>
      </w:pPr>
      <w:r>
        <w:rPr>
          <w:rFonts w:eastAsia="微软雅黑"/>
        </w:rPr>
        <w:t>1.3 review_dimension 枚举</w:t>
      </w:r>
    </w:p>
    <w:p w14:paraId="3EE29B89">
      <w:pPr>
        <w:spacing w:after="80" w:line="276" w:lineRule="auto"/>
      </w:pPr>
      <w:r>
        <w:rPr>
          <w:rFonts w:eastAsia="微软雅黑"/>
          <w:sz w:val="21"/>
        </w:rPr>
        <w:t>review_dimension 表示评审维度，也决定下游 agent 按哪个方向拉取任务。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024"/>
        <w:gridCol w:w="3888"/>
      </w:tblGrid>
      <w:tr w14:paraId="394E00B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64824E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枚举值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646ACE9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中文含义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3A9F1FA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对应 agent</w:t>
            </w:r>
          </w:p>
        </w:tc>
      </w:tr>
      <w:tr w14:paraId="4ED7263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67FBB7A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security</w:t>
            </w:r>
          </w:p>
        </w:tc>
        <w:tc>
          <w:tcPr>
            <w:tcW w:w="3024" w:type="dxa"/>
            <w:vAlign w:val="center"/>
          </w:tcPr>
          <w:p w14:paraId="3CE4A3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网络安全评审</w:t>
            </w:r>
          </w:p>
        </w:tc>
        <w:tc>
          <w:tcPr>
            <w:tcW w:w="3888" w:type="dxa"/>
            <w:vAlign w:val="center"/>
          </w:tcPr>
          <w:p w14:paraId="3D53A08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安全评审 agent</w:t>
            </w:r>
          </w:p>
        </w:tc>
      </w:tr>
      <w:tr w14:paraId="19540FA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4ABA37D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function_logic</w:t>
            </w:r>
          </w:p>
        </w:tc>
        <w:tc>
          <w:tcPr>
            <w:tcW w:w="3024" w:type="dxa"/>
            <w:vAlign w:val="center"/>
          </w:tcPr>
          <w:p w14:paraId="60FD31B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功能逻辑评审</w:t>
            </w:r>
          </w:p>
        </w:tc>
        <w:tc>
          <w:tcPr>
            <w:tcW w:w="3888" w:type="dxa"/>
            <w:vAlign w:val="center"/>
          </w:tcPr>
          <w:p w14:paraId="52C7E13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功能逻辑 agent</w:t>
            </w:r>
          </w:p>
        </w:tc>
      </w:tr>
      <w:tr w14:paraId="4A9A117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5013C8B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coding_style</w:t>
            </w:r>
          </w:p>
        </w:tc>
        <w:tc>
          <w:tcPr>
            <w:tcW w:w="3024" w:type="dxa"/>
            <w:vAlign w:val="center"/>
          </w:tcPr>
          <w:p w14:paraId="7CB7F77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编码规范评审</w:t>
            </w:r>
          </w:p>
        </w:tc>
        <w:tc>
          <w:tcPr>
            <w:tcW w:w="3888" w:type="dxa"/>
            <w:vAlign w:val="center"/>
          </w:tcPr>
          <w:p w14:paraId="51A1FA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编码规范 agent</w:t>
            </w:r>
          </w:p>
        </w:tc>
      </w:tr>
      <w:tr w14:paraId="6AC9DF8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30F4C1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requirement_consistency</w:t>
            </w:r>
          </w:p>
        </w:tc>
        <w:tc>
          <w:tcPr>
            <w:tcW w:w="3024" w:type="dxa"/>
            <w:vAlign w:val="center"/>
          </w:tcPr>
          <w:p w14:paraId="603CEAD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需求一致性评审</w:t>
            </w:r>
          </w:p>
        </w:tc>
        <w:tc>
          <w:tcPr>
            <w:tcW w:w="3888" w:type="dxa"/>
            <w:vAlign w:val="center"/>
          </w:tcPr>
          <w:p w14:paraId="630733E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需求一致性 agent</w:t>
            </w:r>
          </w:p>
        </w:tc>
      </w:tr>
    </w:tbl>
    <w:p w14:paraId="091DAAA2"/>
    <w:p w14:paraId="4F227969">
      <w:pPr>
        <w:pStyle w:val="4"/>
      </w:pPr>
      <w:r>
        <w:rPr>
          <w:rFonts w:eastAsia="微软雅黑"/>
        </w:rPr>
        <w:t>1.4 task_type 枚举与定位</w:t>
      </w:r>
    </w:p>
    <w:p w14:paraId="4C5A4283">
      <w:pPr>
        <w:spacing w:after="80" w:line="276" w:lineRule="auto"/>
      </w:pPr>
      <w:r>
        <w:rPr>
          <w:rFonts w:eastAsia="微软雅黑"/>
          <w:sz w:val="21"/>
        </w:rPr>
        <w:t>task_type 是任务形态提示字段，用于帮助 agent 判断当前任务评审的是入口、配置、模块还是文件。它不决定哪个 agent 处理任务，agent 拉任务主要使用 review_dimension。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4003"/>
        <w:gridCol w:w="4284"/>
      </w:tblGrid>
      <w:tr w14:paraId="674481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61F98AA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枚举值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19F833C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482FD1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下游用法</w:t>
            </w:r>
          </w:p>
        </w:tc>
      </w:tr>
      <w:tr w14:paraId="5EA087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732E970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entrypoint_review</w:t>
            </w:r>
          </w:p>
        </w:tc>
        <w:tc>
          <w:tcPr>
            <w:tcW w:w="4032" w:type="dxa"/>
            <w:vAlign w:val="center"/>
          </w:tcPr>
          <w:p w14:paraId="7A010B8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入口接口评审任务，例如 FastAPI route</w:t>
            </w:r>
          </w:p>
        </w:tc>
        <w:tc>
          <w:tcPr>
            <w:tcW w:w="4320" w:type="dxa"/>
            <w:vAlign w:val="center"/>
          </w:tcPr>
          <w:p w14:paraId="04FF4F9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graph-slice、callees、node-detail</w:t>
            </w:r>
          </w:p>
        </w:tc>
      </w:tr>
      <w:tr w14:paraId="7EC3DB9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5C048D9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config_review</w:t>
            </w:r>
          </w:p>
        </w:tc>
        <w:tc>
          <w:tcPr>
            <w:tcW w:w="4032" w:type="dxa"/>
            <w:vAlign w:val="center"/>
          </w:tcPr>
          <w:p w14:paraId="056F1D1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配置文件评审任务，例如 settings.py、config.py</w:t>
            </w:r>
          </w:p>
        </w:tc>
        <w:tc>
          <w:tcPr>
            <w:tcW w:w="4320" w:type="dxa"/>
            <w:vAlign w:val="center"/>
          </w:tcPr>
          <w:p w14:paraId="1E2075E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file-snippet</w:t>
            </w:r>
          </w:p>
        </w:tc>
      </w:tr>
      <w:tr w14:paraId="481722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2AD939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module_review</w:t>
            </w:r>
          </w:p>
        </w:tc>
        <w:tc>
          <w:tcPr>
            <w:tcW w:w="4032" w:type="dxa"/>
            <w:vAlign w:val="center"/>
          </w:tcPr>
          <w:p w14:paraId="156CEF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模块级评审任务，例如 services、repositories、api</w:t>
            </w:r>
          </w:p>
        </w:tc>
        <w:tc>
          <w:tcPr>
            <w:tcW w:w="4320" w:type="dxa"/>
            <w:vAlign w:val="center"/>
          </w:tcPr>
          <w:p w14:paraId="1C473D8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related-context、graph-slice</w:t>
            </w:r>
          </w:p>
        </w:tc>
      </w:tr>
      <w:tr w14:paraId="52C5F6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065F2A7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file_review</w:t>
            </w:r>
          </w:p>
        </w:tc>
        <w:tc>
          <w:tcPr>
            <w:tcW w:w="4032" w:type="dxa"/>
            <w:vAlign w:val="center"/>
          </w:tcPr>
          <w:p w14:paraId="77DA5D1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文件级补充评审任务</w:t>
            </w:r>
          </w:p>
        </w:tc>
        <w:tc>
          <w:tcPr>
            <w:tcW w:w="4320" w:type="dxa"/>
            <w:vAlign w:val="center"/>
          </w:tcPr>
          <w:p w14:paraId="5B15043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file-snippet、node-detail</w:t>
            </w:r>
          </w:p>
        </w:tc>
      </w:tr>
    </w:tbl>
    <w:p w14:paraId="38546FC1"/>
    <w:tbl>
      <w:tblPr>
        <w:tblStyle w:val="32"/>
        <w:tblW w:w="0" w:type="auto"/>
        <w:jc w:val="center"/>
        <w:tblBorders>
          <w:top w:val="single" w:color="5B9BD5" w:sz="12" w:space="0"/>
          <w:left w:val="single" w:color="5B9BD5" w:sz="12" w:space="0"/>
          <w:bottom w:val="single" w:color="5B9BD5" w:sz="12" w:space="0"/>
          <w:right w:val="single" w:color="5B9BD5" w:sz="12" w:space="0"/>
          <w:insideH w:val="single" w:color="5B9BD5" w:sz="12" w:space="0"/>
          <w:insideV w:val="single" w:color="5B9BD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FA61957">
        <w:tblPrEx>
          <w:tblBorders>
            <w:top w:val="single" w:color="5B9BD5" w:sz="12" w:space="0"/>
            <w:left w:val="single" w:color="5B9BD5" w:sz="12" w:space="0"/>
            <w:bottom w:val="single" w:color="5B9BD5" w:sz="12" w:space="0"/>
            <w:right w:val="single" w:color="5B9BD5" w:sz="12" w:space="0"/>
            <w:insideH w:val="single" w:color="5B9BD5" w:sz="12" w:space="0"/>
            <w:insideV w:val="single" w:color="5B9BD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</w:tcPr>
          <w:p w14:paraId="32E65800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重点：task_type 是提示，不是强制分支规则</w:t>
            </w:r>
          </w:p>
          <w:p w14:paraId="40EFE136">
            <w:pPr>
              <w:spacing w:after="20"/>
            </w:pPr>
            <w:r>
              <w:rPr>
                <w:rFonts w:eastAsia="微软雅黑"/>
                <w:sz w:val="19"/>
              </w:rPr>
              <w:t>下游 agent 已实现 task_type 专门规则时，可以按 task_type 选择不同 prompt 或工具顺序。</w:t>
            </w:r>
          </w:p>
          <w:p w14:paraId="275F0659">
            <w:pPr>
              <w:spacing w:after="20"/>
            </w:pPr>
            <w:r>
              <w:rPr>
                <w:rFonts w:eastAsia="微软雅黑"/>
                <w:sz w:val="19"/>
              </w:rPr>
              <w:t>下游 agent 暂时没有专门规则时，应使用通用任务处理流程：读取 target、focus_points、initial_context、suggested_next_tool、available_tools，然后按需调用上下文工具。</w:t>
            </w:r>
          </w:p>
        </w:tc>
      </w:tr>
    </w:tbl>
    <w:p w14:paraId="2EFCE3E8"/>
    <w:p w14:paraId="144F6920">
      <w:pPr>
        <w:pStyle w:val="3"/>
      </w:pPr>
      <w:r>
        <w:rPr>
          <w:rFonts w:eastAsia="微软雅黑"/>
        </w:rPr>
        <w:t>2. 下游必须接入的接口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D783015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3FD90866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重点：这里的“必须接入”指下游 agent 必须实现这些接口的调用逻辑</w:t>
            </w:r>
          </w:p>
          <w:p w14:paraId="582E78B3">
            <w:pPr>
              <w:spacing w:after="20"/>
            </w:pPr>
            <w:r>
              <w:rPr>
                <w:rFonts w:eastAsia="微软雅黑"/>
                <w:sz w:val="19"/>
              </w:rPr>
              <w:t>接口由上下文模块提供，下游负责按标准流程调用。下游不需要直接调用 repo_context 内部实现。</w:t>
            </w:r>
          </w:p>
        </w:tc>
      </w:tr>
    </w:tbl>
    <w:p w14:paraId="62028A8C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4968"/>
        <w:gridCol w:w="1809"/>
        <w:gridCol w:w="2771"/>
      </w:tblGrid>
      <w:tr w14:paraId="3C055A3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41407D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接入等级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4E0DC07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11A68E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下游动作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2EB3582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作用</w:t>
            </w:r>
          </w:p>
        </w:tc>
      </w:tr>
      <w:tr w14:paraId="40A19DC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084EF8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必须调用</w:t>
            </w:r>
          </w:p>
        </w:tc>
        <w:tc>
          <w:tcPr>
            <w:tcW w:w="3888" w:type="dxa"/>
            <w:vAlign w:val="center"/>
          </w:tcPr>
          <w:p w14:paraId="1947A1C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/context/tasks?repo_id={repo_id}&amp;review_dimension={review_dimension}</w:t>
            </w:r>
          </w:p>
        </w:tc>
        <w:tc>
          <w:tcPr>
            <w:tcW w:w="3024" w:type="dxa"/>
            <w:vAlign w:val="center"/>
          </w:tcPr>
          <w:p w14:paraId="59332EC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agent 按自己的评审维度查询任务</w:t>
            </w:r>
          </w:p>
        </w:tc>
        <w:tc>
          <w:tcPr>
            <w:tcW w:w="4320" w:type="dxa"/>
            <w:vAlign w:val="center"/>
          </w:tcPr>
          <w:p w14:paraId="0D22C0A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获取该维度下的任务列表，从 tasks[].task_id 读取任务 ID</w:t>
            </w:r>
          </w:p>
        </w:tc>
      </w:tr>
      <w:tr w14:paraId="7739D3C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18B92BA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必须调用</w:t>
            </w:r>
          </w:p>
        </w:tc>
        <w:tc>
          <w:tcPr>
            <w:tcW w:w="3888" w:type="dxa"/>
            <w:vAlign w:val="center"/>
          </w:tcPr>
          <w:p w14:paraId="522149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/context/task-package/{task_id}?repo_id={repo_id}</w:t>
            </w:r>
          </w:p>
        </w:tc>
        <w:tc>
          <w:tcPr>
            <w:tcW w:w="3024" w:type="dxa"/>
            <w:vAlign w:val="center"/>
          </w:tcPr>
          <w:p w14:paraId="7D17C10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每个评审任务开始前调用</w:t>
            </w:r>
          </w:p>
        </w:tc>
        <w:tc>
          <w:tcPr>
            <w:tcW w:w="4320" w:type="dxa"/>
            <w:vAlign w:val="center"/>
          </w:tcPr>
          <w:p w14:paraId="6FDCE0C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获取任务目标、初始上下文、可用工具和上下文限制</w:t>
            </w:r>
          </w:p>
        </w:tc>
      </w:tr>
      <w:tr w14:paraId="2B63AB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232E7D5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必须优先调用</w:t>
            </w:r>
          </w:p>
        </w:tc>
        <w:tc>
          <w:tcPr>
            <w:tcW w:w="3888" w:type="dxa"/>
            <w:vAlign w:val="center"/>
          </w:tcPr>
          <w:p w14:paraId="2EEB5C4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/context/tasks/{task_id}/graph-slice</w:t>
            </w:r>
          </w:p>
        </w:tc>
        <w:tc>
          <w:tcPr>
            <w:tcW w:w="3024" w:type="dxa"/>
            <w:vAlign w:val="center"/>
          </w:tcPr>
          <w:p w14:paraId="6BBD24A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读取任务包后优先调用</w:t>
            </w:r>
          </w:p>
        </w:tc>
        <w:tc>
          <w:tcPr>
            <w:tcW w:w="4320" w:type="dxa"/>
            <w:vAlign w:val="center"/>
          </w:tcPr>
          <w:p w14:paraId="57AFB28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 task-local graph slice，总览任务附近调用关系</w:t>
            </w:r>
          </w:p>
        </w:tc>
      </w:tr>
      <w:tr w14:paraId="15084D1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48A6F51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必须调用</w:t>
            </w:r>
          </w:p>
        </w:tc>
        <w:tc>
          <w:tcPr>
            <w:tcW w:w="3888" w:type="dxa"/>
            <w:vAlign w:val="center"/>
          </w:tcPr>
          <w:p w14:paraId="2886E9C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/context/task-feedback</w:t>
            </w:r>
          </w:p>
        </w:tc>
        <w:tc>
          <w:tcPr>
            <w:tcW w:w="3024" w:type="dxa"/>
            <w:vAlign w:val="center"/>
          </w:tcPr>
          <w:p w14:paraId="6E4A3FE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任务完成、阻塞或跳过时调用</w:t>
            </w:r>
          </w:p>
        </w:tc>
        <w:tc>
          <w:tcPr>
            <w:tcW w:w="4320" w:type="dxa"/>
            <w:vAlign w:val="center"/>
          </w:tcPr>
          <w:p w14:paraId="00B6C98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反馈任务状态、上下文是否足够、是否需要补充上下文</w:t>
            </w:r>
          </w:p>
        </w:tc>
      </w:tr>
      <w:tr w14:paraId="22352D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1028CC7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必须优先支持</w:t>
            </w:r>
          </w:p>
        </w:tc>
        <w:tc>
          <w:tcPr>
            <w:tcW w:w="3888" w:type="dxa"/>
            <w:vAlign w:val="center"/>
          </w:tcPr>
          <w:p w14:paraId="30EBF6E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/context/related-context</w:t>
            </w:r>
          </w:p>
        </w:tc>
        <w:tc>
          <w:tcPr>
            <w:tcW w:w="3024" w:type="dxa"/>
            <w:vAlign w:val="center"/>
          </w:tcPr>
          <w:p w14:paraId="119AAA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上下文不足时优先调用</w:t>
            </w:r>
          </w:p>
        </w:tc>
        <w:tc>
          <w:tcPr>
            <w:tcW w:w="4320" w:type="dxa"/>
            <w:vAlign w:val="center"/>
          </w:tcPr>
          <w:p w14:paraId="18E3F8E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获取任务相关源码片段、符号和局部调用图</w:t>
            </w:r>
          </w:p>
        </w:tc>
      </w:tr>
      <w:tr w14:paraId="453A2D7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598D82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必须支持</w:t>
            </w:r>
          </w:p>
        </w:tc>
        <w:tc>
          <w:tcPr>
            <w:tcW w:w="3888" w:type="dxa"/>
            <w:vAlign w:val="center"/>
          </w:tcPr>
          <w:p w14:paraId="0DED768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/context/file-snippet</w:t>
            </w:r>
          </w:p>
        </w:tc>
        <w:tc>
          <w:tcPr>
            <w:tcW w:w="3024" w:type="dxa"/>
            <w:vAlign w:val="center"/>
          </w:tcPr>
          <w:p w14:paraId="4001689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需要精确源码时调用</w:t>
            </w:r>
          </w:p>
        </w:tc>
        <w:tc>
          <w:tcPr>
            <w:tcW w:w="4320" w:type="dxa"/>
            <w:vAlign w:val="center"/>
          </w:tcPr>
          <w:p w14:paraId="42EE294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按文件路径和行号读取源码片段</w:t>
            </w:r>
          </w:p>
        </w:tc>
      </w:tr>
      <w:tr w14:paraId="439BCF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613859E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必须支持</w:t>
            </w:r>
          </w:p>
        </w:tc>
        <w:tc>
          <w:tcPr>
            <w:tcW w:w="3888" w:type="dxa"/>
            <w:vAlign w:val="center"/>
          </w:tcPr>
          <w:p w14:paraId="7E397D2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/context/node-detail</w:t>
            </w:r>
          </w:p>
        </w:tc>
        <w:tc>
          <w:tcPr>
            <w:tcW w:w="3024" w:type="dxa"/>
            <w:vAlign w:val="center"/>
          </w:tcPr>
          <w:p w14:paraId="5FE5824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需要理解函数/类时调用</w:t>
            </w:r>
          </w:p>
        </w:tc>
        <w:tc>
          <w:tcPr>
            <w:tcW w:w="4320" w:type="dxa"/>
            <w:vAlign w:val="center"/>
          </w:tcPr>
          <w:p w14:paraId="3415DB9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获取符号代码、位置、调用者和被调用者</w:t>
            </w:r>
          </w:p>
        </w:tc>
      </w:tr>
      <w:tr w14:paraId="022D764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3FE8762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按需支持</w:t>
            </w:r>
          </w:p>
        </w:tc>
        <w:tc>
          <w:tcPr>
            <w:tcW w:w="3888" w:type="dxa"/>
            <w:vAlign w:val="center"/>
          </w:tcPr>
          <w:p w14:paraId="0F13B8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/context/callees</w:t>
            </w:r>
          </w:p>
        </w:tc>
        <w:tc>
          <w:tcPr>
            <w:tcW w:w="3024" w:type="dxa"/>
            <w:vAlign w:val="center"/>
          </w:tcPr>
          <w:p w14:paraId="73FDC0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需要向下追踪调用链时调用</w:t>
            </w:r>
          </w:p>
        </w:tc>
        <w:tc>
          <w:tcPr>
            <w:tcW w:w="4320" w:type="dxa"/>
            <w:vAlign w:val="center"/>
          </w:tcPr>
          <w:p w14:paraId="6DBBC6C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查询当前符号调用了哪些符号</w:t>
            </w:r>
          </w:p>
        </w:tc>
      </w:tr>
      <w:tr w14:paraId="62BF52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37BE000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按需支持</w:t>
            </w:r>
          </w:p>
        </w:tc>
        <w:tc>
          <w:tcPr>
            <w:tcW w:w="3888" w:type="dxa"/>
            <w:vAlign w:val="center"/>
          </w:tcPr>
          <w:p w14:paraId="1192E3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/context/callers</w:t>
            </w:r>
          </w:p>
        </w:tc>
        <w:tc>
          <w:tcPr>
            <w:tcW w:w="3024" w:type="dxa"/>
            <w:vAlign w:val="center"/>
          </w:tcPr>
          <w:p w14:paraId="6BCF55F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需要向上追踪入口时调用</w:t>
            </w:r>
          </w:p>
        </w:tc>
        <w:tc>
          <w:tcPr>
            <w:tcW w:w="4320" w:type="dxa"/>
            <w:vAlign w:val="center"/>
          </w:tcPr>
          <w:p w14:paraId="607A8F4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查询哪些符号调用了当前符号</w:t>
            </w:r>
          </w:p>
        </w:tc>
      </w:tr>
    </w:tbl>
    <w:p w14:paraId="3D731C03"/>
    <w:p w14:paraId="11292F0E">
      <w:pPr>
        <w:pStyle w:val="3"/>
      </w:pPr>
      <w:r>
        <w:rPr>
          <w:rFonts w:eastAsia="微软雅黑"/>
        </w:rPr>
        <w:t>3. 下游 Agent 标准调用流程</w:t>
      </w:r>
    </w:p>
    <w:p w14:paraId="22710204">
      <w:pPr>
        <w:pStyle w:val="14"/>
        <w:spacing w:after="40"/>
      </w:pPr>
      <w:r>
        <w:rPr>
          <w:rFonts w:eastAsia="微软雅黑"/>
          <w:sz w:val="20"/>
        </w:rPr>
        <w:t>工程服务或前端调用 POST /context/index 构建仓库索引，生成 review_tasks。</w:t>
      </w:r>
    </w:p>
    <w:p w14:paraId="6CB25CB3">
      <w:pPr>
        <w:pStyle w:val="14"/>
        <w:spacing w:after="40"/>
      </w:pPr>
      <w:r>
        <w:rPr>
          <w:rFonts w:eastAsia="微软雅黑"/>
          <w:sz w:val="20"/>
        </w:rPr>
        <w:t>agent 根据自己的 review_dimension 调用 GET /context/tasks 查询任务。</w:t>
      </w:r>
    </w:p>
    <w:p w14:paraId="5CAF0024">
      <w:pPr>
        <w:pStyle w:val="14"/>
        <w:spacing w:after="40"/>
      </w:pPr>
      <w:r>
        <w:rPr>
          <w:rFonts w:eastAsia="微软雅黑"/>
          <w:sz w:val="20"/>
        </w:rPr>
        <w:t>agent 从 tasks[].task_id 中读取任务 ID。</w:t>
      </w:r>
    </w:p>
    <w:p w14:paraId="4D26AB23">
      <w:pPr>
        <w:pStyle w:val="14"/>
        <w:spacing w:after="40"/>
      </w:pPr>
      <w:r>
        <w:rPr>
          <w:rFonts w:eastAsia="微软雅黑"/>
          <w:sz w:val="20"/>
        </w:rPr>
        <w:t>agent 调用 GET /context/task-package/{task_id}?repo_id={repo_id} 获取任务包。</w:t>
      </w:r>
    </w:p>
    <w:p w14:paraId="6E21658C">
      <w:pPr>
        <w:pStyle w:val="14"/>
        <w:spacing w:after="40"/>
      </w:pPr>
      <w:r>
        <w:rPr>
          <w:rFonts w:eastAsia="微软雅黑"/>
          <w:sz w:val="20"/>
        </w:rPr>
        <w:t>agent 优先阅读轻量 initial_context，确认 target、focus_points、suggested_next_tool。</w:t>
      </w:r>
    </w:p>
    <w:p w14:paraId="70C57F75">
      <w:pPr>
        <w:pStyle w:val="14"/>
        <w:spacing w:after="40"/>
      </w:pPr>
      <w:r>
        <w:rPr>
          <w:rFonts w:eastAsia="微软雅黑"/>
          <w:sz w:val="20"/>
        </w:rPr>
        <w:t>agent 调用 GET /context/tasks/{task_id}/graph-slice 获取任务局部图总览。</w:t>
      </w:r>
    </w:p>
    <w:p w14:paraId="517F6211">
      <w:pPr>
        <w:pStyle w:val="14"/>
        <w:spacing w:after="40"/>
      </w:pPr>
      <w:r>
        <w:rPr>
          <w:rFonts w:eastAsia="微软雅黑"/>
          <w:sz w:val="20"/>
        </w:rPr>
        <w:t>上下文不足时，agent 调用 POST /context/related-context 补充源码片段和相关符号。</w:t>
      </w:r>
    </w:p>
    <w:p w14:paraId="141B2785">
      <w:pPr>
        <w:pStyle w:val="14"/>
        <w:spacing w:after="40"/>
      </w:pPr>
      <w:r>
        <w:rPr>
          <w:rFonts w:eastAsia="微软雅黑"/>
          <w:sz w:val="20"/>
        </w:rPr>
        <w:t>需要精确信息时，agent 再调用 file-snippet / node-detail / callers / callees。</w:t>
      </w:r>
    </w:p>
    <w:p w14:paraId="504843DE">
      <w:pPr>
        <w:pStyle w:val="14"/>
        <w:spacing w:after="40"/>
      </w:pPr>
      <w:r>
        <w:rPr>
          <w:rFonts w:eastAsia="微软雅黑"/>
          <w:sz w:val="20"/>
        </w:rPr>
        <w:t>任务完成、阻塞或跳过时，agent 调用 POST /context/task-feedback 反馈状态。</w:t>
      </w:r>
    </w:p>
    <w:tbl>
      <w:tblPr>
        <w:tblStyle w:val="32"/>
        <w:tblW w:w="0" w:type="auto"/>
        <w:jc w:val="center"/>
        <w:tblBorders>
          <w:top w:val="single" w:color="C65911" w:sz="12" w:space="0"/>
          <w:left w:val="single" w:color="C65911" w:sz="12" w:space="0"/>
          <w:bottom w:val="single" w:color="C65911" w:sz="12" w:space="0"/>
          <w:right w:val="single" w:color="C65911" w:sz="12" w:space="0"/>
          <w:insideH w:val="single" w:color="C65911" w:sz="12" w:space="0"/>
          <w:insideV w:val="single" w:color="C6591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4B951AD">
        <w:tblPrEx>
          <w:tblBorders>
            <w:top w:val="single" w:color="C65911" w:sz="12" w:space="0"/>
            <w:left w:val="single" w:color="C65911" w:sz="12" w:space="0"/>
            <w:bottom w:val="single" w:color="C65911" w:sz="12" w:space="0"/>
            <w:right w:val="single" w:color="C65911" w:sz="12" w:space="0"/>
            <w:insideH w:val="single" w:color="C65911" w:sz="12" w:space="0"/>
            <w:insideV w:val="single" w:color="C6591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CE4D6"/>
          </w:tcPr>
          <w:p w14:paraId="7706DA46">
            <w:pPr>
              <w:spacing w:after="40"/>
            </w:pPr>
            <w:r>
              <w:rPr>
                <w:rFonts w:eastAsia="微软雅黑"/>
                <w:b/>
                <w:sz w:val="21"/>
              </w:rPr>
              <w:t>登录接口安全评审示例</w:t>
            </w:r>
          </w:p>
          <w:p w14:paraId="3DE3388B">
            <w:pPr>
              <w:spacing w:after="20"/>
            </w:pPr>
            <w:r>
              <w:rPr>
                <w:rFonts w:eastAsia="微软雅黑"/>
                <w:sz w:val="19"/>
              </w:rPr>
              <w:t>任务目标是检查 POST /login 的输入校验、认证调用和异常处理。security agent 先调用 /context/tasks?repo_id=sample-repo&amp;review_dimension=security 查询安全维度任务，从 tasks[].task_id 中读取任务 ID；随后调用 task-package 获取任务包，读取 initial_context；再调用 graph-slice 查看 task-local 调用关系。如果发现 login() 调用了 authenticate() 且缺少实现，则调用 node-detail 或 related-context；如果需要追踪上游入口，再调用 callers。任务结束后通过 task-feedback 反馈任务状态。</w:t>
            </w:r>
          </w:p>
        </w:tc>
      </w:tr>
    </w:tbl>
    <w:p w14:paraId="20E6B09F"/>
    <w:p w14:paraId="168FC466">
      <w:pPr>
        <w:pStyle w:val="3"/>
      </w:pPr>
      <w:r>
        <w:rPr>
          <w:rFonts w:eastAsia="微软雅黑"/>
        </w:rPr>
        <w:t>4. 接口请求与返回总览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1269"/>
        <w:gridCol w:w="3381"/>
        <w:gridCol w:w="2918"/>
      </w:tblGrid>
      <w:tr w14:paraId="6603E3F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C14978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099521E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参数位置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30E8B75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主要请求参数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A6273C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主要返回结果</w:t>
            </w:r>
          </w:p>
        </w:tc>
      </w:tr>
      <w:tr w14:paraId="7395A5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F2AEF5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/context/index</w:t>
            </w:r>
          </w:p>
        </w:tc>
        <w:tc>
          <w:tcPr>
            <w:tcW w:w="1584" w:type="dxa"/>
            <w:vAlign w:val="center"/>
          </w:tcPr>
          <w:p w14:paraId="2C3A112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4320" w:type="dxa"/>
            <w:vAlign w:val="center"/>
          </w:tcPr>
          <w:p w14:paraId="2632720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repo_path, db_path</w:t>
            </w:r>
          </w:p>
        </w:tc>
        <w:tc>
          <w:tcPr>
            <w:tcW w:w="3600" w:type="dxa"/>
            <w:vAlign w:val="center"/>
          </w:tcPr>
          <w:p w14:paraId="66AD404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repo_summary, review_tasks</w:t>
            </w:r>
          </w:p>
        </w:tc>
      </w:tr>
      <w:tr w14:paraId="55FBEF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3CC488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</w:t>
            </w:r>
          </w:p>
        </w:tc>
        <w:tc>
          <w:tcPr>
            <w:tcW w:w="1584" w:type="dxa"/>
            <w:vAlign w:val="center"/>
          </w:tcPr>
          <w:p w14:paraId="11997E1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2B7B785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review_dimension</w:t>
            </w:r>
          </w:p>
        </w:tc>
        <w:tc>
          <w:tcPr>
            <w:tcW w:w="3600" w:type="dxa"/>
            <w:vAlign w:val="center"/>
          </w:tcPr>
          <w:p w14:paraId="24A04FF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review_dimension, tasks</w:t>
            </w:r>
          </w:p>
        </w:tc>
      </w:tr>
      <w:tr w14:paraId="0EA409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5E798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/context/task-package/{task_id}</w:t>
            </w:r>
          </w:p>
        </w:tc>
        <w:tc>
          <w:tcPr>
            <w:tcW w:w="1584" w:type="dxa"/>
            <w:vAlign w:val="center"/>
          </w:tcPr>
          <w:p w14:paraId="124AE22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 + Query</w:t>
            </w:r>
          </w:p>
        </w:tc>
        <w:tc>
          <w:tcPr>
            <w:tcW w:w="4320" w:type="dxa"/>
            <w:vAlign w:val="center"/>
          </w:tcPr>
          <w:p w14:paraId="21DCE14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task_id, repo_id</w:t>
            </w:r>
          </w:p>
        </w:tc>
        <w:tc>
          <w:tcPr>
            <w:tcW w:w="3600" w:type="dxa"/>
            <w:vAlign w:val="center"/>
          </w:tcPr>
          <w:p w14:paraId="1542E53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target, initial_context, available_tools, context_policy</w:t>
            </w:r>
          </w:p>
        </w:tc>
      </w:tr>
      <w:tr w14:paraId="683D05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53FD6D1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/context/tasks/{task_id}/graph-slice</w:t>
            </w:r>
          </w:p>
        </w:tc>
        <w:tc>
          <w:tcPr>
            <w:tcW w:w="1584" w:type="dxa"/>
            <w:vAlign w:val="center"/>
          </w:tcPr>
          <w:p w14:paraId="0E19B26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 + Query</w:t>
            </w:r>
          </w:p>
        </w:tc>
        <w:tc>
          <w:tcPr>
            <w:tcW w:w="4320" w:type="dxa"/>
            <w:vAlign w:val="center"/>
          </w:tcPr>
          <w:p w14:paraId="7002BAF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task_id, repo_id, depth</w:t>
            </w:r>
          </w:p>
        </w:tc>
        <w:tc>
          <w:tcPr>
            <w:tcW w:w="3600" w:type="dxa"/>
            <w:vAlign w:val="center"/>
          </w:tcPr>
          <w:p w14:paraId="664C292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nodes, edges, boundary_nodes, truncated</w:t>
            </w:r>
          </w:p>
        </w:tc>
      </w:tr>
      <w:tr w14:paraId="7C6FC0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1D017BF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/context/related-context</w:t>
            </w:r>
          </w:p>
        </w:tc>
        <w:tc>
          <w:tcPr>
            <w:tcW w:w="1584" w:type="dxa"/>
            <w:vAlign w:val="center"/>
          </w:tcPr>
          <w:p w14:paraId="4DA9FD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4320" w:type="dxa"/>
            <w:vAlign w:val="center"/>
          </w:tcPr>
          <w:p w14:paraId="438621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task_id, target_file, review_dimension, tags, max_depth, max_files</w:t>
            </w:r>
          </w:p>
        </w:tc>
        <w:tc>
          <w:tcPr>
            <w:tcW w:w="3600" w:type="dxa"/>
            <w:vAlign w:val="center"/>
          </w:tcPr>
          <w:p w14:paraId="2301A7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snippets, related_symbols, call_graph_slice</w:t>
            </w:r>
          </w:p>
        </w:tc>
      </w:tr>
      <w:tr w14:paraId="2A0BC0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33B8529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/context/file-snippet</w:t>
            </w:r>
          </w:p>
        </w:tc>
        <w:tc>
          <w:tcPr>
            <w:tcW w:w="1584" w:type="dxa"/>
            <w:vAlign w:val="center"/>
          </w:tcPr>
          <w:p w14:paraId="38FC49F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164659D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file_path, start_line, end_line, task_id, review_dimension</w:t>
            </w:r>
          </w:p>
        </w:tc>
        <w:tc>
          <w:tcPr>
            <w:tcW w:w="3600" w:type="dxa"/>
            <w:vAlign w:val="center"/>
          </w:tcPr>
          <w:p w14:paraId="325E954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content, start_line, end_line</w:t>
            </w:r>
          </w:p>
        </w:tc>
      </w:tr>
      <w:tr w14:paraId="348044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616930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/context/node-detail</w:t>
            </w:r>
          </w:p>
        </w:tc>
        <w:tc>
          <w:tcPr>
            <w:tcW w:w="1584" w:type="dxa"/>
            <w:vAlign w:val="center"/>
          </w:tcPr>
          <w:p w14:paraId="5E6A6F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1F72D5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symbol_name, task_id, review_dimension</w:t>
            </w:r>
          </w:p>
        </w:tc>
        <w:tc>
          <w:tcPr>
            <w:tcW w:w="3600" w:type="dxa"/>
            <w:vAlign w:val="center"/>
          </w:tcPr>
          <w:p w14:paraId="2FE949F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code, file_path, callers, callees</w:t>
            </w:r>
          </w:p>
        </w:tc>
      </w:tr>
      <w:tr w14:paraId="4D20C7A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196498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/context/callees</w:t>
            </w:r>
          </w:p>
        </w:tc>
        <w:tc>
          <w:tcPr>
            <w:tcW w:w="1584" w:type="dxa"/>
            <w:vAlign w:val="center"/>
          </w:tcPr>
          <w:p w14:paraId="16ABD1B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4A42F0C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symbol_name, depth, task_id, review_dimension</w:t>
            </w:r>
          </w:p>
        </w:tc>
        <w:tc>
          <w:tcPr>
            <w:tcW w:w="3600" w:type="dxa"/>
            <w:vAlign w:val="center"/>
          </w:tcPr>
          <w:p w14:paraId="4823092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nodes, edges</w:t>
            </w:r>
          </w:p>
        </w:tc>
      </w:tr>
      <w:tr w14:paraId="2685FA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55FEFBC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/context/callers</w:t>
            </w:r>
          </w:p>
        </w:tc>
        <w:tc>
          <w:tcPr>
            <w:tcW w:w="1584" w:type="dxa"/>
            <w:vAlign w:val="center"/>
          </w:tcPr>
          <w:p w14:paraId="078B27D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2085A1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symbol_name, depth, task_id, review_dimension</w:t>
            </w:r>
          </w:p>
        </w:tc>
        <w:tc>
          <w:tcPr>
            <w:tcW w:w="3600" w:type="dxa"/>
            <w:vAlign w:val="center"/>
          </w:tcPr>
          <w:p w14:paraId="37188D5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nodes, edges</w:t>
            </w:r>
          </w:p>
        </w:tc>
      </w:tr>
      <w:tr w14:paraId="22C46B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4EF5ABA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/context/task-feedback</w:t>
            </w:r>
          </w:p>
        </w:tc>
        <w:tc>
          <w:tcPr>
            <w:tcW w:w="1584" w:type="dxa"/>
            <w:vAlign w:val="center"/>
          </w:tcPr>
          <w:p w14:paraId="79A764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4320" w:type="dxa"/>
            <w:vAlign w:val="center"/>
          </w:tcPr>
          <w:p w14:paraId="3F78615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task_id, agent, status, context_sufficient, requested_context</w:t>
            </w:r>
          </w:p>
        </w:tc>
        <w:tc>
          <w:tcPr>
            <w:tcW w:w="3600" w:type="dxa"/>
            <w:vAlign w:val="center"/>
          </w:tcPr>
          <w:p w14:paraId="4A0C4E8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accepted, feedback_id, next_action</w:t>
            </w:r>
          </w:p>
        </w:tc>
      </w:tr>
    </w:tbl>
    <w:p w14:paraId="14333EFC"/>
    <w:p w14:paraId="4136872B">
      <w:pPr>
        <w:pStyle w:val="3"/>
      </w:pPr>
      <w:r>
        <w:rPr>
          <w:rFonts w:eastAsia="微软雅黑"/>
        </w:rPr>
        <w:t>5. 核心接口详细说明</w:t>
      </w:r>
    </w:p>
    <w:p w14:paraId="4AEA7B48">
      <w:pPr>
        <w:pStyle w:val="4"/>
      </w:pPr>
      <w:r>
        <w:rPr>
          <w:rFonts w:eastAsia="微软雅黑"/>
        </w:rPr>
        <w:t>5.1 初始化接口：POST /context/index</w:t>
      </w:r>
    </w:p>
    <w:p w14:paraId="4BE3D792">
      <w:pPr>
        <w:spacing w:after="80" w:line="276" w:lineRule="auto"/>
      </w:pPr>
      <w:r>
        <w:rPr>
          <w:rFonts w:eastAsia="微软雅黑"/>
          <w:sz w:val="21"/>
        </w:rPr>
        <w:t>作用：为目标 Python 仓库构建索引，生成仓库摘要、符号索引、调用关系和 review_tasks。该接口应在下游 agent 查询任务之前调用。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083"/>
        <w:gridCol w:w="1214"/>
        <w:gridCol w:w="927"/>
        <w:gridCol w:w="5724"/>
      </w:tblGrid>
      <w:tr w14:paraId="244009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5F21B5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9B7DF1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6B3608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353D65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7765104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138BE6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DBD870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4AAF426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355D3B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47E0E6B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0C0B9C6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一次仓库索引的统一标识，由调用方传入</w:t>
            </w:r>
          </w:p>
        </w:tc>
      </w:tr>
      <w:tr w14:paraId="3C90086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244B19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repo_path</w:t>
            </w:r>
          </w:p>
        </w:tc>
        <w:tc>
          <w:tcPr>
            <w:tcW w:w="1152" w:type="dxa"/>
            <w:vAlign w:val="center"/>
          </w:tcPr>
          <w:p w14:paraId="3BCE518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084BF6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26A12C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8A9B3D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服务端本机可访问的 Python 仓库目录</w:t>
            </w:r>
          </w:p>
        </w:tc>
      </w:tr>
      <w:tr w14:paraId="630FD15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500B09E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db_path</w:t>
            </w:r>
          </w:p>
        </w:tc>
        <w:tc>
          <w:tcPr>
            <w:tcW w:w="1152" w:type="dxa"/>
            <w:vAlign w:val="center"/>
          </w:tcPr>
          <w:p w14:paraId="7C5A970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229FBC5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3267AE8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105496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SQLite 索引文件路径</w:t>
            </w:r>
          </w:p>
        </w:tc>
      </w:tr>
    </w:tbl>
    <w:p w14:paraId="35F85DB5"/>
    <w:p w14:paraId="2D8B12AE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/context/index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"repo_path": "tests/fixtures/sample_repo",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"db_path": ".demo_data/sample-repo.db"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1384"/>
        <w:gridCol w:w="6779"/>
      </w:tblGrid>
      <w:tr w14:paraId="7C56FD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5C09D2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663993F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C14358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4E0492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72D42C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440" w:type="dxa"/>
            <w:vAlign w:val="center"/>
          </w:tcPr>
          <w:p w14:paraId="383A4B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7C5DEBE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本次索引使用的仓库 ID，后续接口继续使用</w:t>
            </w:r>
          </w:p>
        </w:tc>
      </w:tr>
      <w:tr w14:paraId="58FA00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E321EF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repo_summary</w:t>
            </w:r>
          </w:p>
        </w:tc>
        <w:tc>
          <w:tcPr>
            <w:tcW w:w="1440" w:type="dxa"/>
            <w:vAlign w:val="center"/>
          </w:tcPr>
          <w:p w14:paraId="1458FEB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11EEE66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仓库摘要，例如文件数量、入口点、配置文件等</w:t>
            </w:r>
          </w:p>
        </w:tc>
      </w:tr>
      <w:tr w14:paraId="000A538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FAD67C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review_tasks</w:t>
            </w:r>
          </w:p>
        </w:tc>
        <w:tc>
          <w:tcPr>
            <w:tcW w:w="1440" w:type="dxa"/>
            <w:vAlign w:val="center"/>
          </w:tcPr>
          <w:p w14:paraId="19E1B46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7C7A2E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生成的评审任务列表，每个任务包含 task_id、review_dimension、task_type 等字段</w:t>
            </w:r>
          </w:p>
        </w:tc>
      </w:tr>
      <w:tr w14:paraId="2E8E3D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48D66C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task_coverage_report</w:t>
            </w:r>
          </w:p>
        </w:tc>
        <w:tc>
          <w:tcPr>
            <w:tcW w:w="1440" w:type="dxa"/>
            <w:vAlign w:val="center"/>
          </w:tcPr>
          <w:p w14:paraId="26C8343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54707FC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任务规划覆盖率</w:t>
            </w:r>
          </w:p>
        </w:tc>
      </w:tr>
      <w:tr w14:paraId="7ECCF94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9D2686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usage_coverage_report</w:t>
            </w:r>
          </w:p>
        </w:tc>
        <w:tc>
          <w:tcPr>
            <w:tcW w:w="1440" w:type="dxa"/>
            <w:vAlign w:val="center"/>
          </w:tcPr>
          <w:p w14:paraId="21F5C9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130D765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实际上下文读取覆盖率，初始阶段通常为空或较低</w:t>
            </w:r>
          </w:p>
        </w:tc>
      </w:tr>
    </w:tbl>
    <w:p w14:paraId="7E752F5D"/>
    <w:p w14:paraId="49E9039B">
      <w:pPr>
        <w:pStyle w:val="4"/>
      </w:pPr>
      <w:r>
        <w:rPr>
          <w:rFonts w:eastAsia="微软雅黑"/>
        </w:rPr>
        <w:t>5.2 任务列表接口：GET /context/tasks</w:t>
      </w:r>
    </w:p>
    <w:p w14:paraId="610083F8">
      <w:pPr>
        <w:spacing w:after="80" w:line="276" w:lineRule="auto"/>
      </w:pPr>
      <w:r>
        <w:rPr>
          <w:rFonts w:eastAsia="微软雅黑"/>
          <w:sz w:val="21"/>
        </w:rPr>
        <w:t>作用：下游 agent 根据自己的 review_dimension 查询对应任务列表。该接口返回轻量任务信息，不返回完整任务包和完整源码。</w:t>
      </w:r>
    </w:p>
    <w:p w14:paraId="01EC511C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/context/tasks?repo_id=sample-repo&amp;review_dimension=security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048"/>
        <w:gridCol w:w="1041"/>
        <w:gridCol w:w="863"/>
        <w:gridCol w:w="5808"/>
      </w:tblGrid>
      <w:tr w14:paraId="41A3F8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F4989D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047300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BE4B06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9BB5184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929AAC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672AF0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1738B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774724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85BB0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32D07C3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1B0083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一次仓库索引的统一标识，必须与 POST /context/index 传入的 repo_id 保持一致</w:t>
            </w:r>
          </w:p>
        </w:tc>
      </w:tr>
      <w:tr w14:paraId="15252F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0C3B4B1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31BCA3F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4D863A8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6186541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C9ED58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25B3CDF4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553"/>
        <w:gridCol w:w="6371"/>
      </w:tblGrid>
      <w:tr w14:paraId="116CB3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F4E79"/>
            <w:vAlign w:val="center"/>
          </w:tcPr>
          <w:p w14:paraId="2365347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4853062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2B1100E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271A06C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26D5422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584" w:type="dxa"/>
            <w:vAlign w:val="center"/>
          </w:tcPr>
          <w:p w14:paraId="62AF686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0EC6E2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本次查询使用的仓库索引 ID</w:t>
            </w:r>
          </w:p>
        </w:tc>
      </w:tr>
      <w:tr w14:paraId="15BBF9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0AAC5CE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584" w:type="dxa"/>
            <w:vAlign w:val="center"/>
          </w:tcPr>
          <w:p w14:paraId="2522A5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6768" w:type="dxa"/>
            <w:vAlign w:val="center"/>
          </w:tcPr>
          <w:p w14:paraId="27A969D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本次查询使用的评审维度，返回值与请求参数一致</w:t>
            </w:r>
          </w:p>
        </w:tc>
      </w:tr>
      <w:tr w14:paraId="72DB26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0078B82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</w:t>
            </w:r>
          </w:p>
        </w:tc>
        <w:tc>
          <w:tcPr>
            <w:tcW w:w="1584" w:type="dxa"/>
            <w:vAlign w:val="center"/>
          </w:tcPr>
          <w:p w14:paraId="45DA597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6768" w:type="dxa"/>
            <w:vAlign w:val="center"/>
          </w:tcPr>
          <w:p w14:paraId="2C416E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该评审维度下的任务列表。为空数组表示该维度当前没有任务</w:t>
            </w:r>
          </w:p>
        </w:tc>
      </w:tr>
      <w:tr w14:paraId="596B50C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6B7CC8B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tasks[].task_id</w:t>
            </w:r>
          </w:p>
        </w:tc>
        <w:tc>
          <w:tcPr>
            <w:tcW w:w="1584" w:type="dxa"/>
            <w:vAlign w:val="center"/>
          </w:tcPr>
          <w:p w14:paraId="5B97F55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668E300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 ID。下游 agent 读取该字段后获取完整任务包</w:t>
            </w:r>
          </w:p>
        </w:tc>
      </w:tr>
      <w:tr w14:paraId="0EE9C5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7F30398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tasks[].task_type</w:t>
            </w:r>
          </w:p>
        </w:tc>
        <w:tc>
          <w:tcPr>
            <w:tcW w:w="1584" w:type="dxa"/>
            <w:vAlign w:val="center"/>
          </w:tcPr>
          <w:p w14:paraId="48831FE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6768" w:type="dxa"/>
            <w:vAlign w:val="center"/>
          </w:tcPr>
          <w:p w14:paraId="3F1453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任务形态提示，例如 entrypoint_review、config_review、module_review、file_review</w:t>
            </w:r>
          </w:p>
        </w:tc>
      </w:tr>
      <w:tr w14:paraId="7DF274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4FEA598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tasks[].priority</w:t>
            </w:r>
          </w:p>
        </w:tc>
        <w:tc>
          <w:tcPr>
            <w:tcW w:w="1584" w:type="dxa"/>
            <w:vAlign w:val="center"/>
          </w:tcPr>
          <w:p w14:paraId="760FE44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2534EDE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任务优先级，例如 high、medium、low</w:t>
            </w:r>
          </w:p>
        </w:tc>
      </w:tr>
      <w:tr w14:paraId="1BB709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1A99F13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tasks[].target</w:t>
            </w:r>
          </w:p>
        </w:tc>
        <w:tc>
          <w:tcPr>
            <w:tcW w:w="1584" w:type="dxa"/>
            <w:vAlign w:val="center"/>
          </w:tcPr>
          <w:p w14:paraId="125B554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6768" w:type="dxa"/>
            <w:vAlign w:val="center"/>
          </w:tcPr>
          <w:p w14:paraId="78F7756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任务目标，通常包含 type、file_path、symbols 等信息</w:t>
            </w:r>
          </w:p>
        </w:tc>
      </w:tr>
      <w:tr w14:paraId="4CA0C54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2AB51F1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tasks[].focus_points</w:t>
            </w:r>
          </w:p>
        </w:tc>
        <w:tc>
          <w:tcPr>
            <w:tcW w:w="1584" w:type="dxa"/>
            <w:vAlign w:val="center"/>
          </w:tcPr>
          <w:p w14:paraId="6B6F7A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array[string]</w:t>
            </w:r>
          </w:p>
        </w:tc>
        <w:tc>
          <w:tcPr>
            <w:tcW w:w="6768" w:type="dxa"/>
            <w:vAlign w:val="center"/>
          </w:tcPr>
          <w:p w14:paraId="31CED54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建议关注点。agent 应优先参考</w:t>
            </w:r>
          </w:p>
        </w:tc>
      </w:tr>
      <w:tr w14:paraId="6B12D2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1A06E36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tasks[].related_files</w:t>
            </w:r>
          </w:p>
        </w:tc>
        <w:tc>
          <w:tcPr>
            <w:tcW w:w="1584" w:type="dxa"/>
            <w:vAlign w:val="center"/>
          </w:tcPr>
          <w:p w14:paraId="5B5F1B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array[string]</w:t>
            </w:r>
          </w:p>
        </w:tc>
        <w:tc>
          <w:tcPr>
            <w:tcW w:w="6768" w:type="dxa"/>
            <w:vAlign w:val="center"/>
          </w:tcPr>
          <w:p w14:paraId="7B0C3F5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任务相关文件路径列表</w:t>
            </w:r>
          </w:p>
        </w:tc>
      </w:tr>
      <w:tr w14:paraId="491E8C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5F30D9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tasks[].status</w:t>
            </w:r>
          </w:p>
        </w:tc>
        <w:tc>
          <w:tcPr>
            <w:tcW w:w="1584" w:type="dxa"/>
            <w:vAlign w:val="center"/>
          </w:tcPr>
          <w:p w14:paraId="523D565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37514B0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任务状态，例如 pending</w:t>
            </w:r>
          </w:p>
        </w:tc>
      </w:tr>
    </w:tbl>
    <w:p w14:paraId="2D863AD5"/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C023225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0C0F88CC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重点：tasks[].task_id 是后续任务入口</w:t>
            </w:r>
          </w:p>
          <w:p w14:paraId="3511C7A6">
            <w:pPr>
              <w:spacing w:after="20"/>
            </w:pPr>
            <w:r>
              <w:rPr>
                <w:rFonts w:eastAsia="微软雅黑"/>
                <w:sz w:val="19"/>
              </w:rPr>
              <w:t>agent 从 tasks[].task_id 读取任务 ID，再调用 GET /context/task-package/{task_id}?repo_id={repo_id} 获取完整任务包。后续上下文工具调用和 task-feedback 应继续携带同一个 repo_id 与 task_id。</w:t>
            </w:r>
          </w:p>
        </w:tc>
      </w:tr>
    </w:tbl>
    <w:p w14:paraId="01AF2E3D"/>
    <w:p w14:paraId="11A5FF7C">
      <w:pPr>
        <w:pStyle w:val="4"/>
      </w:pPr>
      <w:r>
        <w:rPr>
          <w:rFonts w:eastAsia="微软雅黑"/>
        </w:rPr>
        <w:t>5.3 任务包接口：GET /context/task-package/{task_id}</w:t>
      </w:r>
    </w:p>
    <w:p w14:paraId="44FC4598">
      <w:pPr>
        <w:spacing w:after="80" w:line="276" w:lineRule="auto"/>
      </w:pPr>
      <w:r>
        <w:rPr>
          <w:rFonts w:eastAsia="微软雅黑"/>
          <w:sz w:val="21"/>
        </w:rPr>
        <w:t>作用：下游 agent 获取单个评审任务的任务包，包括任务目标、轻量 initial_context、可用工具和上下文扩展限制。initial_context 只承担任务入口和工具引导职责。</w:t>
      </w:r>
    </w:p>
    <w:p w14:paraId="2B08F874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/context/task-package/task_route_post_login?repo_id=sample-repo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69"/>
        <w:gridCol w:w="1064"/>
        <w:gridCol w:w="893"/>
        <w:gridCol w:w="5882"/>
      </w:tblGrid>
      <w:tr w14:paraId="59F2FF3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386CE4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01C2C24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562FF8C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D2914A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FFDD1D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465C3E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3C926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030C141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</w:t>
            </w:r>
          </w:p>
        </w:tc>
        <w:tc>
          <w:tcPr>
            <w:tcW w:w="1152" w:type="dxa"/>
            <w:vAlign w:val="center"/>
          </w:tcPr>
          <w:p w14:paraId="5EB8504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207D42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9C110D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从 /context/tasks 返回结果中的 tasks[].task_id 读取</w:t>
            </w:r>
          </w:p>
        </w:tc>
      </w:tr>
      <w:tr w14:paraId="2EF669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B4BCC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677CC3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4F5769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CDBE4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6BD1233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当前仓库 ID，必须与 /context/index 时传入的一致</w:t>
            </w:r>
          </w:p>
        </w:tc>
      </w:tr>
    </w:tbl>
    <w:p w14:paraId="5173209E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1387"/>
        <w:gridCol w:w="6807"/>
      </w:tblGrid>
      <w:tr w14:paraId="0FDF88D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6288946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112AE7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41C8EF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36DEF2D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29BA51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440" w:type="dxa"/>
            <w:vAlign w:val="center"/>
          </w:tcPr>
          <w:p w14:paraId="38D3868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5E8D0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当前仓库 ID</w:t>
            </w:r>
          </w:p>
        </w:tc>
      </w:tr>
      <w:tr w14:paraId="08CB8E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CFF65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440" w:type="dxa"/>
            <w:vAlign w:val="center"/>
          </w:tcPr>
          <w:p w14:paraId="704585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AD4D81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568FAD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DB866D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task_type</w:t>
            </w:r>
          </w:p>
        </w:tc>
        <w:tc>
          <w:tcPr>
            <w:tcW w:w="1440" w:type="dxa"/>
            <w:vAlign w:val="center"/>
          </w:tcPr>
          <w:p w14:paraId="083A57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7200" w:type="dxa"/>
            <w:vAlign w:val="center"/>
          </w:tcPr>
          <w:p w14:paraId="2A8D196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任务形态提示</w:t>
            </w:r>
          </w:p>
        </w:tc>
      </w:tr>
      <w:tr w14:paraId="68B2AD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855EE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440" w:type="dxa"/>
            <w:vAlign w:val="center"/>
          </w:tcPr>
          <w:p w14:paraId="361B8D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7200" w:type="dxa"/>
            <w:vAlign w:val="center"/>
          </w:tcPr>
          <w:p w14:paraId="2C3772B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评审维度</w:t>
            </w:r>
          </w:p>
        </w:tc>
      </w:tr>
      <w:tr w14:paraId="3A9287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52040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</w:t>
            </w:r>
          </w:p>
        </w:tc>
        <w:tc>
          <w:tcPr>
            <w:tcW w:w="1440" w:type="dxa"/>
            <w:vAlign w:val="center"/>
          </w:tcPr>
          <w:p w14:paraId="7609FA0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53526BD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任务目标文件和目标符号</w:t>
            </w:r>
          </w:p>
        </w:tc>
      </w:tr>
      <w:tr w14:paraId="3D9673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7F309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focus_points</w:t>
            </w:r>
          </w:p>
        </w:tc>
        <w:tc>
          <w:tcPr>
            <w:tcW w:w="1440" w:type="dxa"/>
            <w:vAlign w:val="center"/>
          </w:tcPr>
          <w:p w14:paraId="059783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40ECCA6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建议关注点</w:t>
            </w:r>
          </w:p>
        </w:tc>
      </w:tr>
      <w:tr w14:paraId="7B45C4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2545B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initial_context</w:t>
            </w:r>
          </w:p>
        </w:tc>
        <w:tc>
          <w:tcPr>
            <w:tcW w:w="1440" w:type="dxa"/>
            <w:vAlign w:val="center"/>
          </w:tcPr>
          <w:p w14:paraId="20FEDA1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3FD84CF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初始上下文与工具引导，例如 suggested_next_tool</w:t>
            </w:r>
          </w:p>
        </w:tc>
      </w:tr>
      <w:tr w14:paraId="4E5687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4239DD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available_tools</w:t>
            </w:r>
          </w:p>
        </w:tc>
        <w:tc>
          <w:tcPr>
            <w:tcW w:w="1440" w:type="dxa"/>
            <w:vAlign w:val="center"/>
          </w:tcPr>
          <w:p w14:paraId="26AA3E2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794836F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当前任务允许使用的上下文工具</w:t>
            </w:r>
          </w:p>
        </w:tc>
      </w:tr>
      <w:tr w14:paraId="0FE29F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7C8CF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context_policy</w:t>
            </w:r>
          </w:p>
        </w:tc>
        <w:tc>
          <w:tcPr>
            <w:tcW w:w="1440" w:type="dxa"/>
            <w:vAlign w:val="center"/>
          </w:tcPr>
          <w:p w14:paraId="2C15523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6FF502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上下文扩展限制</w:t>
            </w:r>
          </w:p>
        </w:tc>
      </w:tr>
    </w:tbl>
    <w:p w14:paraId="10715DA3"/>
    <w:tbl>
      <w:tblPr>
        <w:tblStyle w:val="32"/>
        <w:tblW w:w="0" w:type="auto"/>
        <w:jc w:val="center"/>
        <w:tblBorders>
          <w:top w:val="single" w:color="70AD47" w:sz="12" w:space="0"/>
          <w:left w:val="single" w:color="70AD47" w:sz="12" w:space="0"/>
          <w:bottom w:val="single" w:color="70AD47" w:sz="12" w:space="0"/>
          <w:right w:val="single" w:color="70AD47" w:sz="12" w:space="0"/>
          <w:insideH w:val="single" w:color="70AD47" w:sz="12" w:space="0"/>
          <w:insideV w:val="single" w:color="70AD47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A4E522D">
        <w:tblPrEx>
          <w:tblBorders>
            <w:top w:val="single" w:color="70AD47" w:sz="12" w:space="0"/>
            <w:left w:val="single" w:color="70AD47" w:sz="12" w:space="0"/>
            <w:bottom w:val="single" w:color="70AD47" w:sz="12" w:space="0"/>
            <w:right w:val="single" w:color="70AD47" w:sz="12" w:space="0"/>
            <w:insideH w:val="single" w:color="70AD47" w:sz="12" w:space="0"/>
            <w:insideV w:val="single" w:color="70AD47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2F0D9"/>
          </w:tcPr>
          <w:p w14:paraId="27DF263A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重点：下游重点读取</w:t>
            </w:r>
          </w:p>
          <w:p w14:paraId="724FB2F6">
            <w:pPr>
              <w:spacing w:after="20"/>
            </w:pPr>
            <w:r>
              <w:rPr>
                <w:rFonts w:eastAsia="微软雅黑"/>
                <w:sz w:val="19"/>
              </w:rPr>
              <w:t>target、focus_points、initial_context.suggested_next_tool、available_tools、context_policy。阶段 9 后应优先调用 /context/tasks/{task_id}/graph-slice 获取 task-local graph slice。</w:t>
            </w:r>
          </w:p>
        </w:tc>
      </w:tr>
    </w:tbl>
    <w:p w14:paraId="15327100"/>
    <w:p w14:paraId="2FD40903">
      <w:pPr>
        <w:pStyle w:val="4"/>
      </w:pPr>
      <w:r>
        <w:rPr>
          <w:rFonts w:eastAsia="微软雅黑"/>
        </w:rPr>
        <w:t>5.4 任务局部图接口：GET /context/tasks/{task_id}/graph-slice</w:t>
      </w:r>
    </w:p>
    <w:p w14:paraId="35B00FE1">
      <w:pPr>
        <w:spacing w:after="80" w:line="276" w:lineRule="auto"/>
      </w:pPr>
      <w:r>
        <w:rPr>
          <w:rFonts w:eastAsia="微软雅黑"/>
          <w:sz w:val="21"/>
        </w:rPr>
        <w:t>作用：下游 agent 在读取任务包后优先调用该接口，获取 task-local graph slice。该接口只返回任务局部图，不暴露完整仓库 graph。</w:t>
      </w:r>
    </w:p>
    <w:p w14:paraId="688E5C45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/context/tasks/task_route_post_login/graph-slice?repo_id=sample-repo&amp;depth=2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076"/>
        <w:gridCol w:w="1091"/>
        <w:gridCol w:w="903"/>
        <w:gridCol w:w="5822"/>
      </w:tblGrid>
      <w:tr w14:paraId="4C64EBE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49AE0D8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7E1CF38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63AE77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A08603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B0F605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5DB5ED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AE24D3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3792DF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</w:t>
            </w:r>
          </w:p>
        </w:tc>
        <w:tc>
          <w:tcPr>
            <w:tcW w:w="1152" w:type="dxa"/>
            <w:vAlign w:val="center"/>
          </w:tcPr>
          <w:p w14:paraId="0795A4F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C7D530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955461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4A0A36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449EA7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61AC694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315E593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9834F8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CA9B40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当前仓库 ID</w:t>
            </w:r>
          </w:p>
        </w:tc>
      </w:tr>
      <w:tr w14:paraId="128A40B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E59919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152" w:type="dxa"/>
            <w:vAlign w:val="center"/>
          </w:tcPr>
          <w:p w14:paraId="5D458CB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6A0BB1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3C559DB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65BFB1C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图扩展深度，建议默认 2</w:t>
            </w:r>
          </w:p>
        </w:tc>
      </w:tr>
    </w:tbl>
    <w:p w14:paraId="71669E8B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399"/>
        <w:gridCol w:w="6802"/>
      </w:tblGrid>
      <w:tr w14:paraId="3B87B6D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032A60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2E9418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59E38A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4CF1CE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136F6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</w:t>
            </w:r>
          </w:p>
        </w:tc>
        <w:tc>
          <w:tcPr>
            <w:tcW w:w="1440" w:type="dxa"/>
            <w:vAlign w:val="center"/>
          </w:tcPr>
          <w:p w14:paraId="395FE24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29C6CA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任务目标</w:t>
            </w:r>
          </w:p>
        </w:tc>
      </w:tr>
      <w:tr w14:paraId="0664DB5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730FBF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440" w:type="dxa"/>
            <w:vAlign w:val="center"/>
          </w:tcPr>
          <w:p w14:paraId="7DD9BC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184BDE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本次图扩展深度</w:t>
            </w:r>
          </w:p>
        </w:tc>
      </w:tr>
      <w:tr w14:paraId="1A6F79A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70247E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</w:t>
            </w:r>
          </w:p>
        </w:tc>
        <w:tc>
          <w:tcPr>
            <w:tcW w:w="1440" w:type="dxa"/>
            <w:vAlign w:val="center"/>
          </w:tcPr>
          <w:p w14:paraId="5DE64B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2CCEDAC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任务局部图节点，通常带 relation_to_target、priority、risk_score、reason</w:t>
            </w:r>
          </w:p>
        </w:tc>
      </w:tr>
      <w:tr w14:paraId="68F985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09ABA8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edges</w:t>
            </w:r>
          </w:p>
        </w:tc>
        <w:tc>
          <w:tcPr>
            <w:tcW w:w="1440" w:type="dxa"/>
            <w:vAlign w:val="center"/>
          </w:tcPr>
          <w:p w14:paraId="28F0F82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2661AB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任务局部图边，用于理解调用方向</w:t>
            </w:r>
          </w:p>
        </w:tc>
      </w:tr>
      <w:tr w14:paraId="3AFC55D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143BBD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boundary_nodes</w:t>
            </w:r>
          </w:p>
        </w:tc>
        <w:tc>
          <w:tcPr>
            <w:tcW w:w="1440" w:type="dxa"/>
            <w:vAlign w:val="center"/>
          </w:tcPr>
          <w:p w14:paraId="0DDDE56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41D7713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因深度或范围限制被截断的相邻节点</w:t>
            </w:r>
          </w:p>
        </w:tc>
      </w:tr>
      <w:tr w14:paraId="3E3099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E7969C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truncated</w:t>
            </w:r>
          </w:p>
        </w:tc>
        <w:tc>
          <w:tcPr>
            <w:tcW w:w="1440" w:type="dxa"/>
            <w:vAlign w:val="center"/>
          </w:tcPr>
          <w:p w14:paraId="5933259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7200" w:type="dxa"/>
            <w:vAlign w:val="center"/>
          </w:tcPr>
          <w:p w14:paraId="5F8A3B1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结果是否被截断</w:t>
            </w:r>
          </w:p>
        </w:tc>
      </w:tr>
    </w:tbl>
    <w:p w14:paraId="78B62782"/>
    <w:p w14:paraId="05484FC3">
      <w:pPr>
        <w:pStyle w:val="4"/>
      </w:pPr>
      <w:r>
        <w:rPr>
          <w:rFonts w:eastAsia="微软雅黑"/>
        </w:rPr>
        <w:t>5.5 相关上下文工具：POST /context/related-context</w:t>
      </w:r>
    </w:p>
    <w:p w14:paraId="251A6FB2">
      <w:pPr>
        <w:spacing w:after="80" w:line="276" w:lineRule="auto"/>
      </w:pPr>
      <w:r>
        <w:rPr>
          <w:rFonts w:eastAsia="微软雅黑"/>
          <w:sz w:val="21"/>
        </w:rPr>
        <w:t>作用：在看过 task-local graph slice 后，按需补充任务相关的文件、符号、源码片段和局部调用图。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028"/>
        <w:gridCol w:w="1067"/>
        <w:gridCol w:w="863"/>
        <w:gridCol w:w="5802"/>
      </w:tblGrid>
      <w:tr w14:paraId="2A3790A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83E29F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40B6A89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66802D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15B4442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BEBF7D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2302A8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2EAF6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0E5DEBE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76D9B5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1690252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62A482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06127D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ABC0D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5FA8346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190787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0C3DDAD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70FDB28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2A97043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61A909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target_file</w:t>
            </w:r>
          </w:p>
        </w:tc>
        <w:tc>
          <w:tcPr>
            <w:tcW w:w="1152" w:type="dxa"/>
            <w:vAlign w:val="center"/>
          </w:tcPr>
          <w:p w14:paraId="7CE7AF9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76BFC8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2137DCD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524200B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当前任务目标文件</w:t>
            </w:r>
          </w:p>
        </w:tc>
      </w:tr>
      <w:tr w14:paraId="45B6E63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FAB409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62A3F7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6612A3B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7DC726B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54FA06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  <w:tr w14:paraId="52BFDF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480AA1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tags</w:t>
            </w:r>
          </w:p>
        </w:tc>
        <w:tc>
          <w:tcPr>
            <w:tcW w:w="1152" w:type="dxa"/>
            <w:vAlign w:val="center"/>
          </w:tcPr>
          <w:p w14:paraId="54037F8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41C7271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1008" w:type="dxa"/>
            <w:vAlign w:val="center"/>
          </w:tcPr>
          <w:p w14:paraId="6E2FD2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506C01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任务标签</w:t>
            </w:r>
          </w:p>
        </w:tc>
      </w:tr>
      <w:tr w14:paraId="12D184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4F9C6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max_depth</w:t>
            </w:r>
          </w:p>
        </w:tc>
        <w:tc>
          <w:tcPr>
            <w:tcW w:w="1152" w:type="dxa"/>
            <w:vAlign w:val="center"/>
          </w:tcPr>
          <w:p w14:paraId="10B7981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2951C0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6C5D66D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6102DE0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调用关系扩展深度</w:t>
            </w:r>
          </w:p>
        </w:tc>
      </w:tr>
      <w:tr w14:paraId="758BD56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7CC4216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max_files</w:t>
            </w:r>
          </w:p>
        </w:tc>
        <w:tc>
          <w:tcPr>
            <w:tcW w:w="1152" w:type="dxa"/>
            <w:vAlign w:val="center"/>
          </w:tcPr>
          <w:p w14:paraId="1F45905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12C797C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50785B4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29A550B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最多返回文件数</w:t>
            </w:r>
          </w:p>
        </w:tc>
      </w:tr>
    </w:tbl>
    <w:p w14:paraId="1DBB7F7B"/>
    <w:p w14:paraId="07916A5C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/context/related-context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"task_id": "task_route_post_login",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"target_file": "app/api/auth.py",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"review_dimension": "security",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"tags": ["api_entry", "auth"],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"max_depth": 1,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"max_files": 3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1397"/>
        <w:gridCol w:w="6794"/>
      </w:tblGrid>
      <w:tr w14:paraId="4D97B99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10E3558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3042EB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16A939C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7A5ECB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05F0A4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related_files</w:t>
            </w:r>
          </w:p>
        </w:tc>
        <w:tc>
          <w:tcPr>
            <w:tcW w:w="1440" w:type="dxa"/>
            <w:vAlign w:val="center"/>
          </w:tcPr>
          <w:p w14:paraId="13CB535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5B5E27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相关文件列表</w:t>
            </w:r>
          </w:p>
        </w:tc>
      </w:tr>
      <w:tr w14:paraId="0A36CE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766955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related_symbols</w:t>
            </w:r>
          </w:p>
        </w:tc>
        <w:tc>
          <w:tcPr>
            <w:tcW w:w="1440" w:type="dxa"/>
            <w:vAlign w:val="center"/>
          </w:tcPr>
          <w:p w14:paraId="40C11F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1A1C37C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相关符号列表</w:t>
            </w:r>
          </w:p>
        </w:tc>
      </w:tr>
      <w:tr w14:paraId="19292F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A2DCE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snippets</w:t>
            </w:r>
          </w:p>
        </w:tc>
        <w:tc>
          <w:tcPr>
            <w:tcW w:w="1440" w:type="dxa"/>
            <w:vAlign w:val="center"/>
          </w:tcPr>
          <w:p w14:paraId="2C05F25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7011C65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源码片段</w:t>
            </w:r>
          </w:p>
        </w:tc>
      </w:tr>
      <w:tr w14:paraId="539AD32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779482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call_graph_slice</w:t>
            </w:r>
          </w:p>
        </w:tc>
        <w:tc>
          <w:tcPr>
            <w:tcW w:w="1440" w:type="dxa"/>
            <w:vAlign w:val="center"/>
          </w:tcPr>
          <w:p w14:paraId="3CDBF90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3F7FF0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任务局部调用图</w:t>
            </w:r>
          </w:p>
        </w:tc>
      </w:tr>
    </w:tbl>
    <w:p w14:paraId="315A9103"/>
    <w:p w14:paraId="5241D4AD">
      <w:pPr>
        <w:pStyle w:val="4"/>
      </w:pPr>
      <w:r>
        <w:rPr>
          <w:rFonts w:eastAsia="微软雅黑"/>
        </w:rPr>
        <w:t>5.6 源码片段工具：GET /context/file-snippet</w:t>
      </w:r>
    </w:p>
    <w:p w14:paraId="58665973">
      <w:pPr>
        <w:spacing w:after="80" w:line="276" w:lineRule="auto"/>
      </w:pPr>
      <w:r>
        <w:rPr>
          <w:rFonts w:eastAsia="微软雅黑"/>
          <w:sz w:val="21"/>
        </w:rPr>
        <w:t>作用：按仓库内相对路径和行号读取源码片段。该接口适合在 agent 已经知道文件和行号范围时使用。</w:t>
      </w:r>
    </w:p>
    <w:p w14:paraId="31028EC3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/context/file-snippet?repo_id=sample-repo&amp;file_path=app/api/auth.py&amp;start_line=1&amp;end_line=80&amp;task_id=task_route_post_login&amp;review_dimension=security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046"/>
        <w:gridCol w:w="1066"/>
        <w:gridCol w:w="861"/>
        <w:gridCol w:w="5788"/>
      </w:tblGrid>
      <w:tr w14:paraId="3424845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A5B7BC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56915D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E7249A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33C9B81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95CAC8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26C146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CFAE76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6E952C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47C456D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4AE7AF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65E4F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13B391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5B88C3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file_path</w:t>
            </w:r>
          </w:p>
        </w:tc>
        <w:tc>
          <w:tcPr>
            <w:tcW w:w="1152" w:type="dxa"/>
            <w:vAlign w:val="center"/>
          </w:tcPr>
          <w:p w14:paraId="2547C88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280127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0FAA60E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C4E6F1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仓库内相对路径</w:t>
            </w:r>
          </w:p>
        </w:tc>
      </w:tr>
      <w:tr w14:paraId="1DD02B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F86B21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start_line</w:t>
            </w:r>
          </w:p>
        </w:tc>
        <w:tc>
          <w:tcPr>
            <w:tcW w:w="1152" w:type="dxa"/>
            <w:vAlign w:val="center"/>
          </w:tcPr>
          <w:p w14:paraId="0201219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59BCC49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600F4B3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1FB09C5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起始行号</w:t>
            </w:r>
          </w:p>
        </w:tc>
      </w:tr>
      <w:tr w14:paraId="7B4D5C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197D1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end_line</w:t>
            </w:r>
          </w:p>
        </w:tc>
        <w:tc>
          <w:tcPr>
            <w:tcW w:w="1152" w:type="dxa"/>
            <w:vAlign w:val="center"/>
          </w:tcPr>
          <w:p w14:paraId="6283021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6895AB4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1D36A6E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021A2D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结束行号</w:t>
            </w:r>
          </w:p>
        </w:tc>
      </w:tr>
      <w:tr w14:paraId="0D0D29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0353B5A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10E9B1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669139E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129C88E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13A4394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 usage 记录</w:t>
            </w:r>
          </w:p>
        </w:tc>
      </w:tr>
      <w:tr w14:paraId="6A8BF6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3D7412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4F93350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25B0B94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0E97407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005E8A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4F385FC9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1404"/>
        <w:gridCol w:w="6817"/>
      </w:tblGrid>
      <w:tr w14:paraId="4A9532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3E8954E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E6EE06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F0B577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00E349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651BE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file_path</w:t>
            </w:r>
          </w:p>
        </w:tc>
        <w:tc>
          <w:tcPr>
            <w:tcW w:w="1440" w:type="dxa"/>
            <w:vAlign w:val="center"/>
          </w:tcPr>
          <w:p w14:paraId="5E1D310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49AFD8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文件路径</w:t>
            </w:r>
          </w:p>
        </w:tc>
      </w:tr>
      <w:tr w14:paraId="294B2B8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499F4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start_line</w:t>
            </w:r>
          </w:p>
        </w:tc>
        <w:tc>
          <w:tcPr>
            <w:tcW w:w="1440" w:type="dxa"/>
            <w:vAlign w:val="center"/>
          </w:tcPr>
          <w:p w14:paraId="7BAB58E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2173385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实际返回起始行</w:t>
            </w:r>
          </w:p>
        </w:tc>
      </w:tr>
      <w:tr w14:paraId="4450D14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E52926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end_line</w:t>
            </w:r>
          </w:p>
        </w:tc>
        <w:tc>
          <w:tcPr>
            <w:tcW w:w="1440" w:type="dxa"/>
            <w:vAlign w:val="center"/>
          </w:tcPr>
          <w:p w14:paraId="321AEA8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153441A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实际返回结束行</w:t>
            </w:r>
          </w:p>
        </w:tc>
      </w:tr>
      <w:tr w14:paraId="0D3D510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EEEF09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content</w:t>
            </w:r>
          </w:p>
        </w:tc>
        <w:tc>
          <w:tcPr>
            <w:tcW w:w="1440" w:type="dxa"/>
            <w:vAlign w:val="center"/>
          </w:tcPr>
          <w:p w14:paraId="30CC65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0A3D729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源码内容</w:t>
            </w:r>
          </w:p>
        </w:tc>
      </w:tr>
    </w:tbl>
    <w:p w14:paraId="66FD81A3"/>
    <w:p w14:paraId="67A29AD3">
      <w:pPr>
        <w:pStyle w:val="4"/>
      </w:pPr>
      <w:r>
        <w:rPr>
          <w:rFonts w:eastAsia="微软雅黑"/>
        </w:rPr>
        <w:t>5.7 符号详情工具：GET /context/node-detail</w:t>
      </w:r>
    </w:p>
    <w:p w14:paraId="2F68C197">
      <w:pPr>
        <w:spacing w:after="80" w:line="276" w:lineRule="auto"/>
      </w:pPr>
      <w:r>
        <w:rPr>
          <w:rFonts w:eastAsia="微软雅黑"/>
          <w:sz w:val="21"/>
        </w:rPr>
        <w:t>作用：获取函数、类、方法等符号详情，适合需要理解某个符号实现时使用。</w:t>
      </w:r>
    </w:p>
    <w:p w14:paraId="579D2200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/context/node-detail?repo_id=sample-repo&amp;symbol_name=login&amp;task_id=task_route_post_login&amp;review_dimension=security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048"/>
        <w:gridCol w:w="1041"/>
        <w:gridCol w:w="863"/>
        <w:gridCol w:w="5808"/>
      </w:tblGrid>
      <w:tr w14:paraId="5C23419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B50980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2B8843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35DDD7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75E7095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A2C52B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5C4ECC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D9C6FD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4116D77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746C6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5BD0536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CE23C1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5F1053B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8EF4E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symbol_name</w:t>
            </w:r>
          </w:p>
        </w:tc>
        <w:tc>
          <w:tcPr>
            <w:tcW w:w="1152" w:type="dxa"/>
            <w:vAlign w:val="center"/>
          </w:tcPr>
          <w:p w14:paraId="74CAC5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93DF39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7D7927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17B7E8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符号名称，例如 login</w:t>
            </w:r>
          </w:p>
        </w:tc>
      </w:tr>
      <w:tr w14:paraId="5FCAA3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4DFC7D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2716214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60359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16C470F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713EC4D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 usage 记录</w:t>
            </w:r>
          </w:p>
        </w:tc>
      </w:tr>
      <w:tr w14:paraId="428449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BAF644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33F3114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5F9922E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45CEBAC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62F7CE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67B5C28F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1400"/>
        <w:gridCol w:w="6782"/>
      </w:tblGrid>
      <w:tr w14:paraId="475C2D9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181CD9C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2706CCB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7BDC98C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65F2C8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043883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node_id</w:t>
            </w:r>
          </w:p>
        </w:tc>
        <w:tc>
          <w:tcPr>
            <w:tcW w:w="1440" w:type="dxa"/>
            <w:vAlign w:val="center"/>
          </w:tcPr>
          <w:p w14:paraId="06A3E1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73362A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符号节点 ID</w:t>
            </w:r>
          </w:p>
        </w:tc>
      </w:tr>
      <w:tr w14:paraId="1EFF3DD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91E48A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qualified_name</w:t>
            </w:r>
          </w:p>
        </w:tc>
        <w:tc>
          <w:tcPr>
            <w:tcW w:w="1440" w:type="dxa"/>
            <w:vAlign w:val="center"/>
          </w:tcPr>
          <w:p w14:paraId="354FED8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722F47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符号完整名称</w:t>
            </w:r>
          </w:p>
        </w:tc>
      </w:tr>
      <w:tr w14:paraId="636036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CC66CF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file_path</w:t>
            </w:r>
          </w:p>
        </w:tc>
        <w:tc>
          <w:tcPr>
            <w:tcW w:w="1440" w:type="dxa"/>
            <w:vAlign w:val="center"/>
          </w:tcPr>
          <w:p w14:paraId="0DCBD5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5762222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符号所在文件</w:t>
            </w:r>
          </w:p>
        </w:tc>
      </w:tr>
      <w:tr w14:paraId="7D3F03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430340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start_line/end_line</w:t>
            </w:r>
          </w:p>
        </w:tc>
        <w:tc>
          <w:tcPr>
            <w:tcW w:w="1440" w:type="dxa"/>
            <w:vAlign w:val="center"/>
          </w:tcPr>
          <w:p w14:paraId="5094FF0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75E21D0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符号源码范围</w:t>
            </w:r>
          </w:p>
        </w:tc>
      </w:tr>
      <w:tr w14:paraId="236437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4567C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code</w:t>
            </w:r>
          </w:p>
        </w:tc>
        <w:tc>
          <w:tcPr>
            <w:tcW w:w="1440" w:type="dxa"/>
            <w:vAlign w:val="center"/>
          </w:tcPr>
          <w:p w14:paraId="597626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76272F4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符号源码</w:t>
            </w:r>
          </w:p>
        </w:tc>
      </w:tr>
      <w:tr w14:paraId="037174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3457FA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callers/callees</w:t>
            </w:r>
          </w:p>
        </w:tc>
        <w:tc>
          <w:tcPr>
            <w:tcW w:w="1440" w:type="dxa"/>
            <w:vAlign w:val="center"/>
          </w:tcPr>
          <w:p w14:paraId="0C45304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CFAC1D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上游调用者和下游被调用者</w:t>
            </w:r>
          </w:p>
        </w:tc>
      </w:tr>
    </w:tbl>
    <w:p w14:paraId="3F6CA490"/>
    <w:p w14:paraId="4BDA87FF">
      <w:pPr>
        <w:pStyle w:val="4"/>
      </w:pPr>
      <w:r>
        <w:rPr>
          <w:rFonts w:eastAsia="微软雅黑"/>
        </w:rPr>
        <w:t>5.8 调用关系工具：GET /context/callees 与 GET /context/callers</w:t>
      </w:r>
    </w:p>
    <w:p w14:paraId="582760D1">
      <w:pPr>
        <w:spacing w:after="80" w:line="276" w:lineRule="auto"/>
      </w:pPr>
      <w:r>
        <w:rPr>
          <w:rFonts w:eastAsia="微软雅黑"/>
          <w:sz w:val="21"/>
        </w:rPr>
        <w:t>作用：查询某个符号的下游被调用者或上游调用者。</w:t>
      </w:r>
    </w:p>
    <w:p w14:paraId="2DAFFCDE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/context/callees?repo_id=sample-repo&amp;symbol_name=login&amp;depth=1&amp;task_id=task_route_post_login&amp;review_dimension=security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GET /context/callers?repo_id=sample-repo&amp;symbol_name=authenticate&amp;depth=1&amp;task_id=task_route_post_login&amp;review_dimension=security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046"/>
        <w:gridCol w:w="1066"/>
        <w:gridCol w:w="861"/>
        <w:gridCol w:w="5788"/>
      </w:tblGrid>
      <w:tr w14:paraId="57D4F7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8F0BA9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86CF9F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41E00E8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7F3D089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84EEF2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1D66BF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6F598B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1093BA6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7C8645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341CE1D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140CF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4215A8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D6A47A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symbol_name</w:t>
            </w:r>
          </w:p>
        </w:tc>
        <w:tc>
          <w:tcPr>
            <w:tcW w:w="1152" w:type="dxa"/>
            <w:vAlign w:val="center"/>
          </w:tcPr>
          <w:p w14:paraId="03ED74A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178935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790E8E0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6129AF9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符号名称</w:t>
            </w:r>
          </w:p>
        </w:tc>
      </w:tr>
      <w:tr w14:paraId="1C58628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F4AAA2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152" w:type="dxa"/>
            <w:vAlign w:val="center"/>
          </w:tcPr>
          <w:p w14:paraId="650378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418F9F7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58A1E5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1016946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调用关系深度，建议默认 1</w:t>
            </w:r>
          </w:p>
        </w:tc>
      </w:tr>
      <w:tr w14:paraId="31EB1A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69096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005B374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CCA63F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A86F49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3EC1B4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 usage 记录</w:t>
            </w:r>
          </w:p>
        </w:tc>
      </w:tr>
      <w:tr w14:paraId="5C2BFE3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41C1BD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67D26AE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2451E6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2C79E31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3D3DD16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2DD06B0A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1405"/>
        <w:gridCol w:w="6826"/>
      </w:tblGrid>
      <w:tr w14:paraId="508D961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38841E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4710A5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1B53F26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74E7FB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BBB46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center</w:t>
            </w:r>
          </w:p>
        </w:tc>
        <w:tc>
          <w:tcPr>
            <w:tcW w:w="1440" w:type="dxa"/>
            <w:vAlign w:val="center"/>
          </w:tcPr>
          <w:p w14:paraId="2C8790D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10F42A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查询中心符号</w:t>
            </w:r>
          </w:p>
        </w:tc>
      </w:tr>
      <w:tr w14:paraId="0F0C47E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F2CA89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440" w:type="dxa"/>
            <w:vAlign w:val="center"/>
          </w:tcPr>
          <w:p w14:paraId="2CF8DD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67AFC9F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查询深度</w:t>
            </w:r>
          </w:p>
        </w:tc>
      </w:tr>
      <w:tr w14:paraId="439E18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0BE5EB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</w:t>
            </w:r>
          </w:p>
        </w:tc>
        <w:tc>
          <w:tcPr>
            <w:tcW w:w="1440" w:type="dxa"/>
            <w:vAlign w:val="center"/>
          </w:tcPr>
          <w:p w14:paraId="371D75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53D70F4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调用图节点</w:t>
            </w:r>
          </w:p>
        </w:tc>
      </w:tr>
      <w:tr w14:paraId="5E18A1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D35E7B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edges</w:t>
            </w:r>
          </w:p>
        </w:tc>
        <w:tc>
          <w:tcPr>
            <w:tcW w:w="1440" w:type="dxa"/>
            <w:vAlign w:val="center"/>
          </w:tcPr>
          <w:p w14:paraId="1887D1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9B3AA5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调用图边</w:t>
            </w:r>
          </w:p>
        </w:tc>
      </w:tr>
    </w:tbl>
    <w:p w14:paraId="0CBABE83"/>
    <w:p w14:paraId="0D42D6A9">
      <w:pPr>
        <w:pStyle w:val="3"/>
      </w:pPr>
      <w:r>
        <w:rPr>
          <w:rFonts w:eastAsia="微软雅黑"/>
        </w:rPr>
        <w:t>6. 下游任务反馈接口：POST /context/task-feedback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BAE0DCD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575BB970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重点：task-feedback 是任务协作反馈接口</w:t>
            </w:r>
          </w:p>
          <w:p w14:paraId="0528764A">
            <w:pPr>
              <w:spacing w:after="20"/>
            </w:pPr>
            <w:r>
              <w:rPr>
                <w:rFonts w:eastAsia="微软雅黑"/>
                <w:sz w:val="19"/>
              </w:rPr>
              <w:t>该接口用于反馈任务状态和上下文需求；最终评审结果由更下游系统处理。feedback 不用于提交完整 findings。</w:t>
            </w:r>
          </w:p>
        </w:tc>
      </w:tr>
    </w:tbl>
    <w:p w14:paraId="1F7C4CB5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969"/>
        <w:gridCol w:w="1236"/>
        <w:gridCol w:w="857"/>
        <w:gridCol w:w="5467"/>
      </w:tblGrid>
      <w:tr w14:paraId="6C2E2F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3BD7901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7954C99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330BBE1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6AE2257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5F36B34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5BB6FD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064D103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080" w:type="dxa"/>
            <w:vAlign w:val="center"/>
          </w:tcPr>
          <w:p w14:paraId="579C6F8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B6D4F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072162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1389579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4C0DC23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9EAAA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080" w:type="dxa"/>
            <w:vAlign w:val="center"/>
          </w:tcPr>
          <w:p w14:paraId="4F5F0B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35BB13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5995502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54829ED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6EAF94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5019A4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agent</w:t>
            </w:r>
          </w:p>
        </w:tc>
        <w:tc>
          <w:tcPr>
            <w:tcW w:w="1080" w:type="dxa"/>
            <w:vAlign w:val="center"/>
          </w:tcPr>
          <w:p w14:paraId="4CDF0B3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1134485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6ED7F1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4BCE085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提交反馈的 agent 名称</w:t>
            </w:r>
          </w:p>
        </w:tc>
      </w:tr>
      <w:tr w14:paraId="01A2A20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5C145D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status</w:t>
            </w:r>
          </w:p>
        </w:tc>
        <w:tc>
          <w:tcPr>
            <w:tcW w:w="1080" w:type="dxa"/>
            <w:vAlign w:val="center"/>
          </w:tcPr>
          <w:p w14:paraId="55426E8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7727EB9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08DD6A0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0EB6E9F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running / completed / blocked / skipped</w:t>
            </w:r>
          </w:p>
        </w:tc>
      </w:tr>
      <w:tr w14:paraId="5002D9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B65CDE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context_sufficient</w:t>
            </w:r>
          </w:p>
        </w:tc>
        <w:tc>
          <w:tcPr>
            <w:tcW w:w="1080" w:type="dxa"/>
            <w:vAlign w:val="center"/>
          </w:tcPr>
          <w:p w14:paraId="4C4CBF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3511B9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1008" w:type="dxa"/>
            <w:vAlign w:val="center"/>
          </w:tcPr>
          <w:p w14:paraId="400B86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1D9303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当前上下文是否足够</w:t>
            </w:r>
          </w:p>
        </w:tc>
      </w:tr>
      <w:tr w14:paraId="461014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31B79F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feedback_type</w:t>
            </w:r>
          </w:p>
        </w:tc>
        <w:tc>
          <w:tcPr>
            <w:tcW w:w="1080" w:type="dxa"/>
            <w:vAlign w:val="center"/>
          </w:tcPr>
          <w:p w14:paraId="68DF78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654B5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6D0F112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5E2A50D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task_status / context_request / blocked_reason</w:t>
            </w:r>
          </w:p>
        </w:tc>
      </w:tr>
      <w:tr w14:paraId="77E94B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5F0ACF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message</w:t>
            </w:r>
          </w:p>
        </w:tc>
        <w:tc>
          <w:tcPr>
            <w:tcW w:w="1080" w:type="dxa"/>
            <w:vAlign w:val="center"/>
          </w:tcPr>
          <w:p w14:paraId="0CFB02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26EEFED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4AAEB1C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768" w:type="dxa"/>
            <w:vAlign w:val="center"/>
          </w:tcPr>
          <w:p w14:paraId="0D6C0A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简要说明</w:t>
            </w:r>
          </w:p>
        </w:tc>
      </w:tr>
      <w:tr w14:paraId="51844D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34A39F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need_more_context</w:t>
            </w:r>
          </w:p>
        </w:tc>
        <w:tc>
          <w:tcPr>
            <w:tcW w:w="1080" w:type="dxa"/>
            <w:vAlign w:val="center"/>
          </w:tcPr>
          <w:p w14:paraId="1875AF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C6572C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1008" w:type="dxa"/>
            <w:vAlign w:val="center"/>
          </w:tcPr>
          <w:p w14:paraId="632F66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13B9CF0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是否需要补充上下文</w:t>
            </w:r>
          </w:p>
        </w:tc>
      </w:tr>
      <w:tr w14:paraId="0A9DE2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812B88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requested_context</w:t>
            </w:r>
          </w:p>
        </w:tc>
        <w:tc>
          <w:tcPr>
            <w:tcW w:w="1080" w:type="dxa"/>
            <w:vAlign w:val="center"/>
          </w:tcPr>
          <w:p w14:paraId="65477D2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0CFA18A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1008" w:type="dxa"/>
            <w:vAlign w:val="center"/>
          </w:tcPr>
          <w:p w14:paraId="2C53CB0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768" w:type="dxa"/>
            <w:vAlign w:val="center"/>
          </w:tcPr>
          <w:p w14:paraId="7B2928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需要补充的上下文范围</w:t>
            </w:r>
          </w:p>
        </w:tc>
      </w:tr>
      <w:tr w14:paraId="2987EC6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569418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downstream_result_ref</w:t>
            </w:r>
          </w:p>
        </w:tc>
        <w:tc>
          <w:tcPr>
            <w:tcW w:w="1080" w:type="dxa"/>
            <w:vAlign w:val="center"/>
          </w:tcPr>
          <w:p w14:paraId="7A08B0D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6DF8B6B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string/null</w:t>
            </w:r>
          </w:p>
        </w:tc>
        <w:tc>
          <w:tcPr>
            <w:tcW w:w="1008" w:type="dxa"/>
            <w:vAlign w:val="center"/>
          </w:tcPr>
          <w:p w14:paraId="2B01C3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768" w:type="dxa"/>
            <w:vAlign w:val="center"/>
          </w:tcPr>
          <w:p w14:paraId="7B89E49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更下游结果系统中的结果引用</w:t>
            </w:r>
          </w:p>
        </w:tc>
      </w:tr>
    </w:tbl>
    <w:p w14:paraId="7FF8BAD9"/>
    <w:p w14:paraId="50BF58EF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/context/task-feedback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"task_id": "task_route_post_login",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"agent": "security-review-agent",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"status": "blocked",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"context_sufficient": false,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"feedback_type": "context_request",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"message": "当前任务缺少认证函数的上游调用入口，需要补充调用者信息。",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"need_more_context": true,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"requested_context": [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{"type": "callers", "symbol_name": "authenticate", "depth": 2}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],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"downstream_result_ref": null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1398"/>
        <w:gridCol w:w="6834"/>
      </w:tblGrid>
      <w:tr w14:paraId="6F1005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61AB9BC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1C92F7C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433F628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64DC8D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287DB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accepted</w:t>
            </w:r>
          </w:p>
        </w:tc>
        <w:tc>
          <w:tcPr>
            <w:tcW w:w="1440" w:type="dxa"/>
            <w:vAlign w:val="center"/>
          </w:tcPr>
          <w:p w14:paraId="5CD6A16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7200" w:type="dxa"/>
            <w:vAlign w:val="center"/>
          </w:tcPr>
          <w:p w14:paraId="1118823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是否接收反馈</w:t>
            </w:r>
          </w:p>
        </w:tc>
      </w:tr>
      <w:tr w14:paraId="1A3EBE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D28109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feedback_id</w:t>
            </w:r>
          </w:p>
        </w:tc>
        <w:tc>
          <w:tcPr>
            <w:tcW w:w="1440" w:type="dxa"/>
            <w:vAlign w:val="center"/>
          </w:tcPr>
          <w:p w14:paraId="591BEB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6063818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反馈记录 ID</w:t>
            </w:r>
          </w:p>
        </w:tc>
      </w:tr>
      <w:tr w14:paraId="15F326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07983A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440" w:type="dxa"/>
            <w:vAlign w:val="center"/>
          </w:tcPr>
          <w:p w14:paraId="227E339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446E050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对应任务 ID</w:t>
            </w:r>
          </w:p>
        </w:tc>
      </w:tr>
      <w:tr w14:paraId="53EB10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92B400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next_action</w:t>
            </w:r>
          </w:p>
        </w:tc>
        <w:tc>
          <w:tcPr>
            <w:tcW w:w="1440" w:type="dxa"/>
            <w:vAlign w:val="center"/>
          </w:tcPr>
          <w:p w14:paraId="715B1BB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4312999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建议后续动作，例如 none / generate_supplement_task</w:t>
            </w:r>
          </w:p>
        </w:tc>
      </w:tr>
      <w:tr w14:paraId="2642A1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490B73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message</w:t>
            </w:r>
          </w:p>
        </w:tc>
        <w:tc>
          <w:tcPr>
            <w:tcW w:w="1440" w:type="dxa"/>
            <w:vAlign w:val="center"/>
          </w:tcPr>
          <w:p w14:paraId="3B1E876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7E1A2D8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服务端说明</w:t>
            </w:r>
          </w:p>
        </w:tc>
      </w:tr>
    </w:tbl>
    <w:p w14:paraId="2510F043"/>
    <w:p w14:paraId="7C414621">
      <w:pPr>
        <w:pStyle w:val="3"/>
      </w:pPr>
      <w:r>
        <w:rPr>
          <w:rFonts w:eastAsia="微软雅黑"/>
        </w:rPr>
        <w:t>7. Context Usage 自动记录</w:t>
      </w:r>
    </w:p>
    <w:p w14:paraId="408AC48F">
      <w:pPr>
        <w:spacing w:after="80" w:line="276" w:lineRule="auto"/>
      </w:pPr>
      <w:r>
        <w:rPr>
          <w:rFonts w:eastAsia="微软雅黑"/>
          <w:sz w:val="21"/>
        </w:rPr>
        <w:t>context_usage 是上下文模块内部的自动记录机制，主要用于覆盖率统计和调试分析。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325BEFE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1CEC0133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重点：下游需要配合的地方</w:t>
            </w:r>
          </w:p>
          <w:p w14:paraId="68E0C80E">
            <w:pPr>
              <w:spacing w:after="20"/>
            </w:pPr>
            <w:r>
              <w:rPr>
                <w:rFonts w:eastAsia="微软雅黑"/>
                <w:sz w:val="19"/>
              </w:rPr>
              <w:t>调用上下文工具接口时，请携带 task_id 和 review_dimension。下游 agent 只需要传递参数，usage 写入由上下文模块自动完成。</w:t>
            </w:r>
          </w:p>
        </w:tc>
      </w:tr>
    </w:tbl>
    <w:p w14:paraId="05B56E60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488"/>
      </w:tblGrid>
      <w:tr w14:paraId="4107CC6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55F8C1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33062B2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下游为什么要带</w:t>
            </w:r>
          </w:p>
        </w:tc>
      </w:tr>
      <w:tr w14:paraId="033C883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57050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7488" w:type="dxa"/>
            <w:vAlign w:val="center"/>
          </w:tcPr>
          <w:p w14:paraId="101872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用于判断某个任务实际读取过哪些上下文</w:t>
            </w:r>
          </w:p>
        </w:tc>
      </w:tr>
      <w:tr w14:paraId="7378DF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1CA64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7488" w:type="dxa"/>
            <w:vAlign w:val="center"/>
          </w:tcPr>
          <w:p w14:paraId="36FCFCF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用于区分固定评审维度，这四个选一个：security / function_logic / coding_style / requirement_consistency</w:t>
            </w:r>
          </w:p>
        </w:tc>
      </w:tr>
    </w:tbl>
    <w:p w14:paraId="2F5F964F"/>
    <w:p w14:paraId="5300D559">
      <w:pPr>
        <w:spacing w:after="80" w:line="276" w:lineRule="auto"/>
      </w:pPr>
      <w:r>
        <w:rPr>
          <w:rFonts w:eastAsia="微软雅黑"/>
          <w:sz w:val="21"/>
        </w:rPr>
        <w:t>usage 数据用于计算实际上下文覆盖率，task-feedback 只反馈任务状态和上下文需求。</w:t>
      </w:r>
    </w:p>
    <w:p w14:paraId="30D4C197">
      <w:pPr>
        <w:pStyle w:val="3"/>
      </w:pPr>
      <w:r>
        <w:rPr>
          <w:rFonts w:eastAsia="微软雅黑"/>
        </w:rPr>
        <w:t>8. 覆盖率与辅助接口</w:t>
      </w:r>
    </w:p>
    <w:p w14:paraId="4045BBD8">
      <w:pPr>
        <w:pStyle w:val="4"/>
      </w:pPr>
      <w:r>
        <w:rPr>
          <w:rFonts w:eastAsia="微软雅黑"/>
        </w:rPr>
        <w:t>8.1 GET /demo/{repo_id}/coverage</w:t>
      </w:r>
    </w:p>
    <w:p w14:paraId="0A348E4B">
      <w:pPr>
        <w:spacing w:after="80" w:line="276" w:lineRule="auto"/>
      </w:pPr>
      <w:r>
        <w:rPr>
          <w:rFonts w:eastAsia="微软雅黑"/>
          <w:sz w:val="21"/>
        </w:rPr>
        <w:t>作用：查看下游 agent 实际读取过哪些文件和符号，用于验收覆盖率和发现未覆盖范围。</w:t>
      </w:r>
    </w:p>
    <w:p w14:paraId="4477F615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/demo/sample-repo/coverage</w:t>
      </w:r>
    </w:p>
    <w:p w14:paraId="067F664E">
      <w:pPr>
        <w:spacing w:after="80" w:line="276" w:lineRule="auto"/>
      </w:pPr>
      <w:r>
        <w:rPr>
          <w:rFonts w:eastAsia="微软雅黑"/>
          <w:sz w:val="21"/>
        </w:rPr>
        <w:t>返回中重点关注 usage_coverage_report、covered_files、uncovered_files、usage_records 等字段。</w:t>
      </w:r>
    </w:p>
    <w:p w14:paraId="5134FF5B">
      <w:pPr>
        <w:pStyle w:val="3"/>
      </w:pPr>
      <w:r>
        <w:rPr>
          <w:rFonts w:eastAsia="微软雅黑"/>
        </w:rPr>
        <w:t>9. Python 调用示例</w:t>
      </w:r>
    </w:p>
    <w:p w14:paraId="2C640610">
      <w:pPr>
        <w:spacing w:after="80" w:line="276" w:lineRule="auto"/>
      </w:pPr>
      <w:r>
        <w:rPr>
          <w:rFonts w:eastAsia="微软雅黑"/>
          <w:sz w:val="21"/>
        </w:rPr>
        <w:t>下面示例展示下游 agent 如何按 review_dimension 查询任务、获取任务包、读取 task-local graph slice，并提交任务反馈。</w:t>
      </w:r>
    </w:p>
    <w:p w14:paraId="1B30159C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import requests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BASE_URL = "http://127.0.0.1:8000"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REPO_ID = "sample-repo"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DIMENSION = "security"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list_tasks():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requests.get(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f"{BASE_URL}/context/tasks",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params={"repo_id": REPO_ID, "review_dimension": DIMENSION},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resp.json()["tasks"]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get_task_package(task_id):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requests.get(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f"{BASE_URL}/context/task-package/{task_id}",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params={"repo_id": REPO_ID},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get_task_graph_slice(task_id):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requests.get(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f"{BASE_URL}/context/tasks/{task_id}/graph-slice",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params={"repo_id": REPO_ID, "depth": 2},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submit_feedback(task_id, status="completed"):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requests.post(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f"{BASE_URL}/context/task-feedback",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json={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"repo_id": REPO_ID,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"task_id": task_id,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"agent": "security-review-agent",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"status": status,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"context_sufficient": True,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"feedback_type": "task_status",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"message": "任务已完成，上下文足够。",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"need_more_context": False,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"requested_context": [],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"downstream_result_ref": None,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tasks = list_tasks()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first_task_id = tasks[0]["task_id"]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package = get_task_package(first_task_id)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graph = get_task_graph_slice(first_task_id)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submit_feedback(first_task_id)</w:t>
      </w:r>
    </w:p>
    <w:p w14:paraId="1B49D214">
      <w:pPr>
        <w:pStyle w:val="3"/>
      </w:pPr>
      <w:r>
        <w:rPr>
          <w:rFonts w:eastAsia="微软雅黑"/>
        </w:rPr>
        <w:t>10. 接入检查清单</w:t>
      </w:r>
    </w:p>
    <w:p w14:paraId="577B0027">
      <w:r>
        <w:rPr>
          <w:rFonts w:eastAsia="微软雅黑"/>
          <w:sz w:val="20"/>
        </w:rPr>
        <w:t>□ 能先调用 /context/index 构建索引，再调用 /context/tasks 按 review_dimension 查询任务。</w:t>
      </w:r>
    </w:p>
    <w:p w14:paraId="20DA2D23">
      <w:r>
        <w:rPr>
          <w:rFonts w:eastAsia="微软雅黑"/>
          <w:sz w:val="20"/>
        </w:rPr>
        <w:t>□ 能从 /context/tasks 返回的 tasks[].task_id 中读取任务 ID，并在每个任务开始前调用 /context/task-package/{task_id}。</w:t>
      </w:r>
    </w:p>
    <w:p w14:paraId="0F6D2FFD">
      <w:r>
        <w:rPr>
          <w:rFonts w:eastAsia="微软雅黑"/>
          <w:sz w:val="20"/>
        </w:rPr>
        <w:t>□ agent 会优先读取轻量 initial_context，并随后调用 /context/tasks/{task_id}/graph-slice。</w:t>
      </w:r>
    </w:p>
    <w:p w14:paraId="510C8535">
      <w:r>
        <w:rPr>
          <w:rFonts w:eastAsia="微软雅黑"/>
          <w:sz w:val="20"/>
        </w:rPr>
        <w:t>□ 看过 graph slice 后，上下文不足时会调用 /context/related-context。</w:t>
      </w:r>
    </w:p>
    <w:p w14:paraId="721212E5">
      <w:r>
        <w:rPr>
          <w:rFonts w:eastAsia="微软雅黑"/>
          <w:sz w:val="20"/>
        </w:rPr>
        <w:t>□ agent 支持按需调用 file-snippet、node-detail、callers、callees。</w:t>
      </w:r>
    </w:p>
    <w:p w14:paraId="5F71EE4B">
      <w:r>
        <w:rPr>
          <w:rFonts w:eastAsia="微软雅黑"/>
          <w:sz w:val="20"/>
        </w:rPr>
        <w:t>□ 所有上下文工具调用都会带上同一个 repo_id、当前 task_id 和固定枚举 review_dimension。</w:t>
      </w:r>
    </w:p>
    <w:p w14:paraId="7DB65B71">
      <w:r>
        <w:rPr>
          <w:rFonts w:eastAsia="微软雅黑"/>
          <w:sz w:val="20"/>
        </w:rPr>
        <w:t>□ 每个任务结束、阻塞或跳过时会调用 /context/task-feedback。</w:t>
      </w:r>
    </w:p>
    <w:p w14:paraId="4F9EA29A">
      <w:r>
        <w:rPr>
          <w:rFonts w:eastAsia="微软雅黑"/>
          <w:sz w:val="20"/>
        </w:rPr>
        <w:t>□ 任务反馈中只提交任务状态和上下文需求，最终评审结果交给更下游系统处理。</w:t>
      </w:r>
    </w:p>
    <w:p w14:paraId="1BA2657D">
      <w:r>
        <w:rPr>
          <w:rFonts w:eastAsia="微软雅黑"/>
          <w:sz w:val="20"/>
        </w:rPr>
        <w:t>□ 文档中的 review_dimension 保持与现有代码枚举一致：coding_style。</w:t>
      </w:r>
    </w:p>
    <w:p w14:paraId="49B158E0">
      <w:pPr>
        <w:pStyle w:val="3"/>
      </w:pPr>
      <w:r>
        <w:rPr>
          <w:rFonts w:eastAsia="微软雅黑"/>
        </w:rPr>
        <w:t>11. OpenAPI / Postman 交付文件</w:t>
      </w:r>
    </w:p>
    <w:p w14:paraId="7D5BAB09">
      <w:pPr>
        <w:spacing w:after="80" w:line="276" w:lineRule="auto"/>
      </w:pPr>
      <w:r>
        <w:rPr>
          <w:rFonts w:eastAsia="微软雅黑"/>
          <w:sz w:val="21"/>
        </w:rPr>
        <w:t>接口文档开发以真实 FastAPI 应用为准。下游工程师可以启动后端后访问 http://127.0.0.1:8000/docs 或 http://127.0.0.1:8000/openapi.json，也可以导入 Postman Collection。</w:t>
      </w:r>
    </w:p>
    <w:tbl>
      <w:tblPr>
        <w:tblStyle w:val="32"/>
        <w:tblW w:w="0" w:type="auto"/>
        <w:jc w:val="center"/>
        <w:tblBorders>
          <w:top w:val="single" w:color="5B9BD5" w:sz="12" w:space="0"/>
          <w:left w:val="single" w:color="5B9BD5" w:sz="12" w:space="0"/>
          <w:bottom w:val="single" w:color="5B9BD5" w:sz="12" w:space="0"/>
          <w:right w:val="single" w:color="5B9BD5" w:sz="12" w:space="0"/>
          <w:insideH w:val="single" w:color="5B9BD5" w:sz="12" w:space="0"/>
          <w:insideV w:val="single" w:color="5B9BD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63AFCB5">
        <w:tblPrEx>
          <w:tblBorders>
            <w:top w:val="single" w:color="5B9BD5" w:sz="12" w:space="0"/>
            <w:left w:val="single" w:color="5B9BD5" w:sz="12" w:space="0"/>
            <w:bottom w:val="single" w:color="5B9BD5" w:sz="12" w:space="0"/>
            <w:right w:val="single" w:color="5B9BD5" w:sz="12" w:space="0"/>
            <w:insideH w:val="single" w:color="5B9BD5" w:sz="12" w:space="0"/>
            <w:insideV w:val="single" w:color="5B9BD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</w:tcPr>
          <w:p w14:paraId="50B57EB5">
            <w:pPr>
              <w:spacing w:after="40"/>
            </w:pPr>
            <w:r>
              <w:rPr>
                <w:rFonts w:eastAsia="微软雅黑"/>
                <w:b/>
                <w:sz w:val="21"/>
              </w:rPr>
              <w:t>推荐调用顺序</w:t>
            </w:r>
          </w:p>
          <w:p w14:paraId="749EAD6A">
            <w:pPr>
              <w:spacing w:after="20"/>
            </w:pPr>
            <w:r>
              <w:rPr>
                <w:rFonts w:eastAsia="微软雅黑"/>
                <w:sz w:val="19"/>
              </w:rPr>
              <w:t>/context/index → /context/tasks?repo_id={repo_id}&amp;review_dimension={review_dimension} → /context/task-package/{task_id} → /context/tasks/{task_id}/graph-slice → /context/related-context → file-snippet / node-detail / callers / callees → /context/task-feedback</w:t>
            </w:r>
          </w:p>
        </w:tc>
      </w:tr>
    </w:tbl>
    <w:p w14:paraId="65EF3459"/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8C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897</Words>
  <Characters>2165</Characters>
  <Lines>0</Lines>
  <Paragraphs>0</Paragraphs>
  <TotalTime>0</TotalTime>
  <ScaleCrop>false</ScaleCrop>
  <LinksUpToDate>false</LinksUpToDate>
  <CharactersWithSpaces>2335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因为不知道该取什么而随便取名的人</cp:lastModifiedBy>
  <dcterms:modified xsi:type="dcterms:W3CDTF">2026-06-07T06:53:26Z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eyJoZGlkIjoiOTc3M2Y5NzIzMDFlZjAyY2Q4Njk5ODkyYjFjNzBiNTQiLCJ1c2VySWQiOiI2MDA4NDc1NjcifQ==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4204FEA11F5F4ED19F2D03D3E62CA92A_12</vt:lpwstr>
  </property>
</Properties>
</file>